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C532A" w14:textId="464AB1C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Style w:val="fontstyle01"/>
          <w:b/>
          <w:bCs/>
          <w:color w:val="000000" w:themeColor="text1"/>
          <w:sz w:val="24"/>
          <w:szCs w:val="24"/>
        </w:rPr>
      </w:pPr>
      <w:r>
        <w:rPr>
          <w:rStyle w:val="fontstyle01"/>
          <w:b/>
          <w:bCs/>
          <w:color w:val="000000" w:themeColor="text1"/>
          <w:sz w:val="24"/>
          <w:szCs w:val="24"/>
        </w:rPr>
        <w:t>Đ</w:t>
      </w:r>
      <w:r>
        <w:rPr>
          <w:rStyle w:val="fontstyle01"/>
          <w:b/>
          <w:bCs/>
          <w:color w:val="000000" w:themeColor="text1"/>
          <w:sz w:val="24"/>
          <w:szCs w:val="24"/>
        </w:rPr>
        <w:t>Ề</w:t>
      </w:r>
      <w:r>
        <w:rPr>
          <w:rStyle w:val="fontstyle01"/>
          <w:b/>
          <w:bCs/>
          <w:color w:val="000000" w:themeColor="text1"/>
          <w:sz w:val="24"/>
          <w:szCs w:val="24"/>
        </w:rPr>
        <w:t xml:space="preserve"> KI</w:t>
      </w:r>
      <w:r>
        <w:rPr>
          <w:rStyle w:val="fontstyle01"/>
          <w:b/>
          <w:bCs/>
          <w:color w:val="000000" w:themeColor="text1"/>
          <w:sz w:val="24"/>
          <w:szCs w:val="24"/>
        </w:rPr>
        <w:t>Ể</w:t>
      </w:r>
      <w:r>
        <w:rPr>
          <w:rStyle w:val="fontstyle01"/>
          <w:b/>
          <w:bCs/>
          <w:color w:val="000000" w:themeColor="text1"/>
          <w:sz w:val="24"/>
          <w:szCs w:val="24"/>
        </w:rPr>
        <w:t>M TRA GI</w:t>
      </w:r>
      <w:r>
        <w:rPr>
          <w:rStyle w:val="fontstyle01"/>
          <w:b/>
          <w:bCs/>
          <w:color w:val="000000" w:themeColor="text1"/>
          <w:sz w:val="24"/>
          <w:szCs w:val="24"/>
        </w:rPr>
        <w:t>Ữ</w:t>
      </w:r>
      <w:r>
        <w:rPr>
          <w:rStyle w:val="fontstyle01"/>
          <w:b/>
          <w:bCs/>
          <w:color w:val="000000" w:themeColor="text1"/>
          <w:sz w:val="24"/>
          <w:szCs w:val="24"/>
        </w:rPr>
        <w:t>A H</w:t>
      </w:r>
      <w:r>
        <w:rPr>
          <w:rStyle w:val="fontstyle01"/>
          <w:b/>
          <w:bCs/>
          <w:color w:val="000000" w:themeColor="text1"/>
          <w:sz w:val="24"/>
          <w:szCs w:val="24"/>
        </w:rPr>
        <w:t>Ọ</w:t>
      </w:r>
      <w:r>
        <w:rPr>
          <w:rStyle w:val="fontstyle01"/>
          <w:b/>
          <w:bCs/>
          <w:color w:val="000000" w:themeColor="text1"/>
          <w:sz w:val="24"/>
          <w:szCs w:val="24"/>
        </w:rPr>
        <w:t>C KÌ 2 – TOÁN 11</w:t>
      </w:r>
      <w:r w:rsidR="00B977BD">
        <w:rPr>
          <w:rStyle w:val="fontstyle01"/>
          <w:b/>
          <w:bCs/>
          <w:color w:val="000000" w:themeColor="text1"/>
          <w:sz w:val="24"/>
          <w:szCs w:val="24"/>
        </w:rPr>
        <w:t xml:space="preserve"> - 02</w:t>
      </w:r>
    </w:p>
    <w:p w14:paraId="551F5251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rStyle w:val="fontstyle01"/>
          <w:b/>
          <w:bCs/>
          <w:color w:val="000000" w:themeColor="text1"/>
          <w:sz w:val="24"/>
          <w:szCs w:val="24"/>
          <w:lang w:val="vi-VN"/>
        </w:rPr>
      </w:pP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PH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Ầ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N I. Câu tr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ắ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c nghi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ệ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m nhi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ề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u phương án l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ự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a ch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ọ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n. M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ỗ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i câu 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ỏ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i 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ọ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c sinh ch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ỉ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 xml:space="preserve"> ch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ọ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n m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ộ</w:t>
      </w:r>
      <w:r>
        <w:rPr>
          <w:rStyle w:val="fontstyle01"/>
          <w:b/>
          <w:bCs/>
          <w:color w:val="000000" w:themeColor="text1"/>
          <w:sz w:val="24"/>
          <w:szCs w:val="24"/>
          <w:highlight w:val="yellow"/>
          <w:lang w:val="vi-VN"/>
        </w:rPr>
        <w:t>t phương án</w:t>
      </w:r>
      <w:r>
        <w:rPr>
          <w:rStyle w:val="fontstyle01"/>
          <w:b/>
          <w:bCs/>
          <w:color w:val="000000" w:themeColor="text1"/>
          <w:sz w:val="24"/>
          <w:szCs w:val="24"/>
          <w:lang w:val="vi-VN"/>
        </w:rPr>
        <w:t>.</w:t>
      </w:r>
    </w:p>
    <w:p w14:paraId="2DA5C205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color w:val="000000" w:themeColor="text1"/>
          <w:lang w:val="vi-VN"/>
        </w:rPr>
      </w:pPr>
      <w:r>
        <w:rPr>
          <w:rFonts w:eastAsia="Calibri"/>
          <w:b/>
          <w:color w:val="000000" w:themeColor="text1"/>
          <w:lang w:val="vi-VN"/>
        </w:rPr>
        <w:t>Câu 1.</w:t>
      </w:r>
      <w:r>
        <w:rPr>
          <w:rFonts w:eastAsia="Calibri"/>
          <w:b/>
          <w:color w:val="000000" w:themeColor="text1"/>
          <w:lang w:val="vi-VN"/>
        </w:rPr>
        <w:tab/>
      </w:r>
      <w:r>
        <w:rPr>
          <w:b/>
          <w:color w:val="000000" w:themeColor="text1"/>
          <w:lang w:val="vi-VN"/>
        </w:rPr>
        <w:t xml:space="preserve"> </w:t>
      </w:r>
      <w:r>
        <w:rPr>
          <w:color w:val="000000" w:themeColor="text1"/>
          <w:lang w:val="vi-VN"/>
        </w:rPr>
        <w:t>Cho bi</w:t>
      </w:r>
      <w:r>
        <w:rPr>
          <w:color w:val="000000" w:themeColor="text1"/>
          <w:lang w:val="vi-VN"/>
        </w:rPr>
        <w:t>ể</w:t>
      </w:r>
      <w:r>
        <w:rPr>
          <w:color w:val="000000" w:themeColor="text1"/>
          <w:lang w:val="vi-VN"/>
        </w:rPr>
        <w:t>u th</w:t>
      </w:r>
      <w:r>
        <w:rPr>
          <w:color w:val="000000" w:themeColor="text1"/>
          <w:lang w:val="vi-VN"/>
        </w:rPr>
        <w:t>ứ</w:t>
      </w:r>
      <w:r>
        <w:rPr>
          <w:color w:val="000000" w:themeColor="text1"/>
          <w:lang w:val="vi-VN"/>
        </w:rPr>
        <w:t xml:space="preserve">c </w:t>
      </w:r>
      <w:r>
        <w:rPr>
          <w:color w:val="000000" w:themeColor="text1"/>
          <w:position w:val="-8"/>
        </w:rPr>
        <w:object w:dxaOrig="890" w:dyaOrig="410" w14:anchorId="0184FA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5pt;height:20.5pt" o:ole="">
            <v:imagedata r:id="rId7" o:title=""/>
          </v:shape>
          <o:OLEObject Type="Embed" ProgID="Equation.DSMT4" ShapeID="_x0000_i1025" DrawAspect="Content" ObjectID="_1833616232" r:id="rId8"/>
        </w:object>
      </w:r>
      <w:r>
        <w:rPr>
          <w:color w:val="000000" w:themeColor="text1"/>
          <w:lang w:val="vi-VN"/>
        </w:rPr>
        <w:t>, v</w:t>
      </w:r>
      <w:r>
        <w:rPr>
          <w:color w:val="000000" w:themeColor="text1"/>
          <w:lang w:val="vi-VN"/>
        </w:rPr>
        <w:t>ớ</w:t>
      </w:r>
      <w:r>
        <w:rPr>
          <w:color w:val="000000" w:themeColor="text1"/>
          <w:lang w:val="vi-VN"/>
        </w:rPr>
        <w:t xml:space="preserve">i </w:t>
      </w:r>
      <w:r>
        <w:rPr>
          <w:color w:val="000000" w:themeColor="text1"/>
          <w:position w:val="-6"/>
        </w:rPr>
        <w:object w:dxaOrig="550" w:dyaOrig="290" w14:anchorId="6599EC3F">
          <v:shape id="_x0000_i1026" type="#_x0000_t75" style="width:27.5pt;height:14.5pt" o:ole="">
            <v:imagedata r:id="rId9" o:title=""/>
          </v:shape>
          <o:OLEObject Type="Embed" ProgID="Equation.DSMT4" ShapeID="_x0000_i1026" DrawAspect="Content" ObjectID="_1833616233" r:id="rId10"/>
        </w:object>
      </w:r>
      <w:r>
        <w:rPr>
          <w:color w:val="000000" w:themeColor="text1"/>
          <w:lang w:val="vi-VN"/>
        </w:rPr>
        <w:t>. M</w:t>
      </w:r>
      <w:r>
        <w:rPr>
          <w:color w:val="000000" w:themeColor="text1"/>
          <w:lang w:val="vi-VN"/>
        </w:rPr>
        <w:t>ệ</w:t>
      </w:r>
      <w:r>
        <w:rPr>
          <w:color w:val="000000" w:themeColor="text1"/>
          <w:lang w:val="vi-VN"/>
        </w:rPr>
        <w:t>nh đ</w:t>
      </w:r>
      <w:r>
        <w:rPr>
          <w:color w:val="000000" w:themeColor="text1"/>
          <w:lang w:val="vi-VN"/>
        </w:rPr>
        <w:t>ề</w:t>
      </w:r>
      <w:r>
        <w:rPr>
          <w:color w:val="000000" w:themeColor="text1"/>
          <w:lang w:val="vi-VN"/>
        </w:rPr>
        <w:t xml:space="preserve"> nào dư</w:t>
      </w:r>
      <w:r>
        <w:rPr>
          <w:color w:val="000000" w:themeColor="text1"/>
          <w:lang w:val="vi-VN"/>
        </w:rPr>
        <w:t>ớ</w:t>
      </w:r>
      <w:r>
        <w:rPr>
          <w:color w:val="000000" w:themeColor="text1"/>
          <w:lang w:val="vi-VN"/>
        </w:rPr>
        <w:t>i đây là m</w:t>
      </w:r>
      <w:r>
        <w:rPr>
          <w:color w:val="000000" w:themeColor="text1"/>
          <w:lang w:val="vi-VN"/>
        </w:rPr>
        <w:t>ệ</w:t>
      </w:r>
      <w:r>
        <w:rPr>
          <w:color w:val="000000" w:themeColor="text1"/>
          <w:lang w:val="vi-VN"/>
        </w:rPr>
        <w:t>nh đ</w:t>
      </w:r>
      <w:r>
        <w:rPr>
          <w:color w:val="000000" w:themeColor="text1"/>
          <w:lang w:val="vi-VN"/>
        </w:rPr>
        <w:t>ề</w:t>
      </w:r>
      <w:r>
        <w:rPr>
          <w:color w:val="000000" w:themeColor="text1"/>
          <w:lang w:val="vi-VN"/>
        </w:rPr>
        <w:t xml:space="preserve"> đúng?</w:t>
      </w:r>
    </w:p>
    <w:p w14:paraId="4B11166D" w14:textId="77777777" w:rsidR="00EE2DEF" w:rsidRDefault="006C4E77" w:rsidP="00B977BD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color w:val="000000" w:themeColor="text1"/>
        </w:rPr>
      </w:pPr>
      <w:r>
        <w:rPr>
          <w:b/>
          <w:color w:val="000000" w:themeColor="text1"/>
          <w:lang w:val="vi-VN"/>
        </w:rPr>
        <w:t>A.</w:t>
      </w:r>
      <w:r>
        <w:rPr>
          <w:color w:val="000000" w:themeColor="text1"/>
          <w:lang w:val="vi-VN"/>
        </w:rPr>
        <w:t xml:space="preserve"> </w:t>
      </w:r>
      <w:r>
        <w:rPr>
          <w:color w:val="000000" w:themeColor="text1"/>
          <w:position w:val="-6"/>
        </w:rPr>
        <w:object w:dxaOrig="720" w:dyaOrig="480" w14:anchorId="5D090A8C">
          <v:shape id="_x0000_i1027" type="#_x0000_t75" style="width:36pt;height:24pt" o:ole="">
            <v:imagedata r:id="rId11" o:title=""/>
          </v:shape>
          <o:OLEObject Type="Embed" ProgID="Equation.DSMT4" ShapeID="_x0000_i1027" DrawAspect="Content" ObjectID="_1833616234" r:id="rId12"/>
        </w:objec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b/>
          <w:color w:val="000000" w:themeColor="text1"/>
        </w:rPr>
        <w:t>B.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690" w:dyaOrig="310" w14:anchorId="3EE6841C">
          <v:shape id="_x0000_i1028" type="#_x0000_t75" style="width:34.5pt;height:15.5pt" o:ole="">
            <v:imagedata r:id="rId13" o:title=""/>
          </v:shape>
          <o:OLEObject Type="Embed" ProgID="Equation.DSMT4" ShapeID="_x0000_i1028" DrawAspect="Content" ObjectID="_1833616235" r:id="rId14"/>
        </w:objec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b/>
          <w:color w:val="000000" w:themeColor="text1"/>
        </w:rPr>
        <w:t>C.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750" w:dyaOrig="310" w14:anchorId="2C670B8D">
          <v:shape id="_x0000_i1029" type="#_x0000_t75" style="width:37.5pt;height:15.5pt" o:ole="">
            <v:imagedata r:id="rId15" o:title=""/>
          </v:shape>
          <o:OLEObject Type="Embed" ProgID="Equation.DSMT4" ShapeID="_x0000_i1029" DrawAspect="Content" ObjectID="_1833616236" r:id="rId16"/>
        </w:object>
      </w:r>
      <w:r>
        <w:rPr>
          <w:color w:val="000000" w:themeColor="text1"/>
        </w:rPr>
        <w:t>.</w:t>
      </w:r>
      <w:r>
        <w:rPr>
          <w:color w:val="000000" w:themeColor="text1"/>
        </w:rPr>
        <w:tab/>
      </w:r>
      <w:r>
        <w:rPr>
          <w:b/>
          <w:color w:val="000000" w:themeColor="text1"/>
        </w:rPr>
        <w:t>D.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720" w:dyaOrig="480" w14:anchorId="0832F0D9">
          <v:shape id="_x0000_i1030" type="#_x0000_t75" style="width:36pt;height:24pt" o:ole="">
            <v:imagedata r:id="rId17" o:title=""/>
          </v:shape>
          <o:OLEObject Type="Embed" ProgID="Equation.DSMT4" ShapeID="_x0000_i1030" DrawAspect="Content" ObjectID="_1833616237" r:id="rId18"/>
        </w:object>
      </w:r>
      <w:r>
        <w:rPr>
          <w:color w:val="000000" w:themeColor="text1"/>
        </w:rPr>
        <w:t>.</w:t>
      </w:r>
    </w:p>
    <w:p w14:paraId="699640EA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color w:val="000000" w:themeColor="text1"/>
        </w:rPr>
      </w:pPr>
      <w:r>
        <w:rPr>
          <w:b/>
          <w:color w:val="000000" w:themeColor="text1"/>
          <w:lang w:val="nl-NL"/>
        </w:rPr>
        <w:t>Câu 2.</w:t>
      </w:r>
      <w:r>
        <w:rPr>
          <w:b/>
          <w:color w:val="000000" w:themeColor="text1"/>
          <w:lang w:val="nl-NL"/>
        </w:rPr>
        <w:tab/>
      </w:r>
      <w:r>
        <w:rPr>
          <w:color w:val="000000" w:themeColor="text1"/>
        </w:rPr>
        <w:t>Cho các 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th</w:t>
      </w:r>
      <w:r>
        <w:rPr>
          <w:color w:val="000000" w:themeColor="text1"/>
        </w:rPr>
        <w:t>ự</w:t>
      </w:r>
      <w:r>
        <w:rPr>
          <w:color w:val="000000" w:themeColor="text1"/>
        </w:rPr>
        <w:t xml:space="preserve">c </w:t>
      </w:r>
      <w:r>
        <w:rPr>
          <w:noProof/>
          <w:color w:val="000000" w:themeColor="text1"/>
          <w:position w:val="-6"/>
        </w:rPr>
        <w:drawing>
          <wp:inline distT="0" distB="0" distL="114300" distR="114300" wp14:anchorId="254E7965" wp14:editId="4E93D2E2">
            <wp:extent cx="127000" cy="142875"/>
            <wp:effectExtent l="0" t="0" r="10160" b="10795"/>
            <wp:docPr id="3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9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và </w:t>
      </w:r>
      <w:r>
        <w:rPr>
          <w:rFonts w:eastAsia="Calibri"/>
          <w:noProof/>
          <w:color w:val="000000" w:themeColor="text1"/>
          <w:position w:val="-10"/>
        </w:rPr>
        <w:drawing>
          <wp:inline distT="0" distB="0" distL="114300" distR="114300" wp14:anchorId="180E14FA" wp14:editId="6F476B5F">
            <wp:extent cx="142875" cy="167005"/>
            <wp:effectExtent l="0" t="0" r="0" b="635"/>
            <wp:docPr id="31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9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 Kh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 đ</w:t>
      </w:r>
      <w:r>
        <w:rPr>
          <w:rFonts w:eastAsia="Calibri"/>
          <w:color w:val="000000" w:themeColor="text1"/>
        </w:rPr>
        <w:t>ị</w:t>
      </w:r>
      <w:r>
        <w:rPr>
          <w:rFonts w:eastAsia="Calibri"/>
          <w:color w:val="000000" w:themeColor="text1"/>
        </w:rPr>
        <w:t>nh nào dư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>i đây là kh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 đ</w:t>
      </w:r>
      <w:r>
        <w:rPr>
          <w:rFonts w:eastAsia="Calibri"/>
          <w:color w:val="000000" w:themeColor="text1"/>
        </w:rPr>
        <w:t>ị</w:t>
      </w:r>
      <w:r>
        <w:rPr>
          <w:rFonts w:eastAsia="Calibri"/>
          <w:color w:val="000000" w:themeColor="text1"/>
        </w:rPr>
        <w:t xml:space="preserve">nh </w:t>
      </w:r>
      <w:r>
        <w:rPr>
          <w:rFonts w:eastAsia="Calibri"/>
          <w:b/>
          <w:color w:val="000000" w:themeColor="text1"/>
        </w:rPr>
        <w:t>sai</w:t>
      </w:r>
      <w:r>
        <w:rPr>
          <w:rFonts w:eastAsia="Calibri"/>
          <w:color w:val="000000" w:themeColor="text1"/>
        </w:rPr>
        <w:t>?</w:t>
      </w:r>
    </w:p>
    <w:p w14:paraId="444551BC" w14:textId="77777777" w:rsidR="00EE2DEF" w:rsidRDefault="006C4E77" w:rsidP="00B977BD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eastAsia="Calibri"/>
          <w:color w:val="000000" w:themeColor="text1"/>
        </w:rPr>
      </w:pPr>
      <w:r>
        <w:rPr>
          <w:rFonts w:eastAsia="Calibri"/>
          <w:b/>
          <w:color w:val="000000" w:themeColor="text1"/>
        </w:rPr>
        <w:t xml:space="preserve">A. </w:t>
      </w:r>
      <w:r>
        <w:rPr>
          <w:rFonts w:eastAsia="Calibri"/>
          <w:b/>
          <w:noProof/>
          <w:color w:val="000000" w:themeColor="text1"/>
          <w:position w:val="-6"/>
        </w:rPr>
        <w:drawing>
          <wp:inline distT="0" distB="0" distL="114300" distR="114300" wp14:anchorId="21EF1054" wp14:editId="6B5220E2">
            <wp:extent cx="746760" cy="207010"/>
            <wp:effectExtent l="0" t="0" r="0" b="0"/>
            <wp:docPr id="33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9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  <w:r>
        <w:rPr>
          <w:rFonts w:eastAsia="Calibri"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 xml:space="preserve">B. </w:t>
      </w:r>
      <w:r>
        <w:rPr>
          <w:rFonts w:eastAsia="Calibri"/>
          <w:b/>
          <w:noProof/>
          <w:color w:val="000000" w:themeColor="text1"/>
          <w:position w:val="-16"/>
        </w:rPr>
        <w:drawing>
          <wp:inline distT="0" distB="0" distL="114300" distR="114300" wp14:anchorId="48C46B0C" wp14:editId="324B8965">
            <wp:extent cx="699770" cy="302260"/>
            <wp:effectExtent l="0" t="0" r="0" b="1905"/>
            <wp:docPr id="34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49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  <w:r>
        <w:rPr>
          <w:rFonts w:eastAsia="Calibri"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 xml:space="preserve">C. </w:t>
      </w:r>
      <w:r>
        <w:rPr>
          <w:rFonts w:eastAsia="Calibri"/>
          <w:b/>
          <w:noProof/>
          <w:color w:val="000000" w:themeColor="text1"/>
          <w:position w:val="-24"/>
        </w:rPr>
        <w:drawing>
          <wp:inline distT="0" distB="0" distL="114300" distR="114300" wp14:anchorId="16E2BFF6" wp14:editId="13EAF2CC">
            <wp:extent cx="604520" cy="421640"/>
            <wp:effectExtent l="0" t="0" r="0" b="4445"/>
            <wp:docPr id="17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9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  <w:r>
        <w:rPr>
          <w:rFonts w:eastAsia="Calibri"/>
          <w:b/>
          <w:color w:val="000000" w:themeColor="text1"/>
        </w:rPr>
        <w:tab/>
        <w:t xml:space="preserve">D. </w:t>
      </w:r>
      <w:r>
        <w:rPr>
          <w:rFonts w:eastAsia="Calibri"/>
          <w:b/>
          <w:noProof/>
          <w:color w:val="000000" w:themeColor="text1"/>
          <w:position w:val="-6"/>
        </w:rPr>
        <w:drawing>
          <wp:inline distT="0" distB="0" distL="114300" distR="114300" wp14:anchorId="377138F4" wp14:editId="0DA2AF00">
            <wp:extent cx="620395" cy="207010"/>
            <wp:effectExtent l="0" t="0" r="0" b="0"/>
            <wp:docPr id="28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9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</w:p>
    <w:p w14:paraId="325D7563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b/>
          <w:color w:val="000000" w:themeColor="text1"/>
          <w:lang w:val="nl-NL"/>
        </w:rPr>
      </w:pPr>
      <w:r>
        <w:rPr>
          <w:b/>
          <w:color w:val="000000" w:themeColor="text1"/>
          <w:lang w:val="nl-NL"/>
        </w:rPr>
        <w:t>Câu 3.</w:t>
      </w:r>
      <w:r>
        <w:rPr>
          <w:b/>
          <w:color w:val="000000" w:themeColor="text1"/>
          <w:lang w:val="nl-NL"/>
        </w:rPr>
        <w:tab/>
      </w:r>
      <w:r>
        <w:rPr>
          <w:color w:val="000000" w:themeColor="text1"/>
          <w:lang w:val="nl-NL"/>
        </w:rPr>
        <w:t>V</w:t>
      </w:r>
      <w:r>
        <w:rPr>
          <w:color w:val="000000" w:themeColor="text1"/>
          <w:lang w:val="nl-NL"/>
        </w:rPr>
        <w:t>ớ</w:t>
      </w:r>
      <w:r>
        <w:rPr>
          <w:color w:val="000000" w:themeColor="text1"/>
          <w:lang w:val="nl-NL"/>
        </w:rPr>
        <w:t xml:space="preserve">i </w:t>
      </w:r>
      <w:r>
        <w:rPr>
          <w:color w:val="000000" w:themeColor="text1"/>
          <w:position w:val="-6"/>
        </w:rPr>
        <w:object w:dxaOrig="210" w:dyaOrig="210" w14:anchorId="35205BFB">
          <v:shape id="_x0000_i1031" type="#_x0000_t75" style="width:10.5pt;height:10.5pt" o:ole="">
            <v:imagedata r:id="rId25" o:title=""/>
          </v:shape>
          <o:OLEObject Type="Embed" ProgID="Equation.DSMT4" ShapeID="_x0000_i1031" DrawAspect="Content" ObjectID="_1833616238" r:id="rId26"/>
        </w:object>
      </w:r>
      <w:r>
        <w:rPr>
          <w:color w:val="000000" w:themeColor="text1"/>
          <w:lang w:val="nl-NL"/>
        </w:rPr>
        <w:t xml:space="preserve"> và </w:t>
      </w:r>
      <w:r>
        <w:rPr>
          <w:color w:val="000000" w:themeColor="text1"/>
          <w:position w:val="-6"/>
        </w:rPr>
        <w:object w:dxaOrig="210" w:dyaOrig="290" w14:anchorId="357582E0">
          <v:shape id="_x0000_i1032" type="#_x0000_t75" style="width:10.5pt;height:14.5pt" o:ole="">
            <v:imagedata r:id="rId27" o:title=""/>
          </v:shape>
          <o:OLEObject Type="Embed" ProgID="Equation.DSMT4" ShapeID="_x0000_i1032" DrawAspect="Content" ObjectID="_1833616239" r:id="rId28"/>
        </w:object>
      </w:r>
      <w:r>
        <w:rPr>
          <w:color w:val="000000" w:themeColor="text1"/>
          <w:lang w:val="nl-NL"/>
        </w:rPr>
        <w:t xml:space="preserve"> là các s</w:t>
      </w:r>
      <w:r>
        <w:rPr>
          <w:color w:val="000000" w:themeColor="text1"/>
          <w:lang w:val="nl-NL"/>
        </w:rPr>
        <w:t>ố</w:t>
      </w:r>
      <w:r>
        <w:rPr>
          <w:color w:val="000000" w:themeColor="text1"/>
          <w:lang w:val="nl-NL"/>
        </w:rPr>
        <w:t xml:space="preserve"> th</w:t>
      </w:r>
      <w:r>
        <w:rPr>
          <w:color w:val="000000" w:themeColor="text1"/>
          <w:lang w:val="nl-NL"/>
        </w:rPr>
        <w:t>ự</w:t>
      </w:r>
      <w:r>
        <w:rPr>
          <w:color w:val="000000" w:themeColor="text1"/>
          <w:lang w:val="nl-NL"/>
        </w:rPr>
        <w:t>c dương. Bi</w:t>
      </w:r>
      <w:r>
        <w:rPr>
          <w:color w:val="000000" w:themeColor="text1"/>
          <w:lang w:val="nl-NL"/>
        </w:rPr>
        <w:t>ể</w:t>
      </w:r>
      <w:r>
        <w:rPr>
          <w:color w:val="000000" w:themeColor="text1"/>
          <w:lang w:val="nl-NL"/>
        </w:rPr>
        <w:t>u th</w:t>
      </w:r>
      <w:r>
        <w:rPr>
          <w:color w:val="000000" w:themeColor="text1"/>
          <w:lang w:val="nl-NL"/>
        </w:rPr>
        <w:t>ứ</w:t>
      </w:r>
      <w:r>
        <w:rPr>
          <w:color w:val="000000" w:themeColor="text1"/>
          <w:lang w:val="nl-NL"/>
        </w:rPr>
        <w:t xml:space="preserve">c </w:t>
      </w:r>
      <w:r>
        <w:rPr>
          <w:color w:val="000000" w:themeColor="text1"/>
          <w:position w:val="-16"/>
        </w:rPr>
        <w:object w:dxaOrig="1050" w:dyaOrig="440" w14:anchorId="782AAB48">
          <v:shape id="_x0000_i1033" type="#_x0000_t75" style="width:52.5pt;height:22pt" o:ole="">
            <v:imagedata r:id="rId29" o:title=""/>
          </v:shape>
          <o:OLEObject Type="Embed" ProgID="Equation.DSMT4" ShapeID="_x0000_i1033" DrawAspect="Content" ObjectID="_1833616240" r:id="rId30"/>
        </w:object>
      </w:r>
      <w:r>
        <w:rPr>
          <w:color w:val="000000" w:themeColor="text1"/>
          <w:lang w:val="nl-NL"/>
        </w:rPr>
        <w:t xml:space="preserve"> b</w:t>
      </w:r>
      <w:r>
        <w:rPr>
          <w:color w:val="000000" w:themeColor="text1"/>
          <w:lang w:val="nl-NL"/>
        </w:rPr>
        <w:t>ằ</w:t>
      </w:r>
      <w:r>
        <w:rPr>
          <w:color w:val="000000" w:themeColor="text1"/>
          <w:lang w:val="nl-NL"/>
        </w:rPr>
        <w:t>ng</w:t>
      </w:r>
    </w:p>
    <w:p w14:paraId="466D1382" w14:textId="77777777" w:rsidR="00EE2DEF" w:rsidRDefault="006C4E77" w:rsidP="00B977BD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color w:val="000000" w:themeColor="text1"/>
          <w:lang w:val="nl-NL"/>
        </w:rPr>
      </w:pPr>
      <w:r>
        <w:rPr>
          <w:b/>
          <w:color w:val="000000" w:themeColor="text1"/>
          <w:lang w:val="nl-NL"/>
        </w:rPr>
        <w:t>A.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12"/>
        </w:rPr>
        <w:object w:dxaOrig="960" w:dyaOrig="360" w14:anchorId="17F9D62E">
          <v:shape id="_x0000_i1034" type="#_x0000_t75" style="width:48pt;height:18pt" o:ole="">
            <v:imagedata r:id="rId31" o:title=""/>
          </v:shape>
          <o:OLEObject Type="Embed" ProgID="Equation.DSMT4" ShapeID="_x0000_i1034" DrawAspect="Content" ObjectID="_1833616241" r:id="rId32"/>
        </w:object>
      </w:r>
      <w:r>
        <w:rPr>
          <w:color w:val="000000" w:themeColor="text1"/>
          <w:lang w:val="nl-NL"/>
        </w:rPr>
        <w:t>.</w:t>
      </w:r>
      <w:r>
        <w:rPr>
          <w:color w:val="000000" w:themeColor="text1"/>
          <w:lang w:val="nl-NL"/>
        </w:rPr>
        <w:tab/>
      </w:r>
      <w:r>
        <w:rPr>
          <w:b/>
          <w:color w:val="000000" w:themeColor="text1"/>
          <w:lang w:val="nl-NL"/>
        </w:rPr>
        <w:t>B.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12"/>
        </w:rPr>
        <w:object w:dxaOrig="960" w:dyaOrig="360" w14:anchorId="669A6146">
          <v:shape id="_x0000_i1035" type="#_x0000_t75" style="width:48pt;height:18pt" o:ole="">
            <v:imagedata r:id="rId33" o:title=""/>
          </v:shape>
          <o:OLEObject Type="Embed" ProgID="Equation.DSMT4" ShapeID="_x0000_i1035" DrawAspect="Content" ObjectID="_1833616242" r:id="rId34"/>
        </w:object>
      </w:r>
      <w:r>
        <w:rPr>
          <w:color w:val="000000" w:themeColor="text1"/>
          <w:lang w:val="nl-NL"/>
        </w:rPr>
        <w:t>.</w:t>
      </w:r>
      <w:r>
        <w:rPr>
          <w:color w:val="000000" w:themeColor="text1"/>
          <w:lang w:val="nl-NL"/>
        </w:rPr>
        <w:tab/>
      </w:r>
      <w:r>
        <w:rPr>
          <w:b/>
          <w:color w:val="000000" w:themeColor="text1"/>
          <w:lang w:val="nl-NL"/>
        </w:rPr>
        <w:t>C.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12"/>
        </w:rPr>
        <w:object w:dxaOrig="1080" w:dyaOrig="360" w14:anchorId="4B92ADF8">
          <v:shape id="_x0000_i1036" type="#_x0000_t75" style="width:54pt;height:18pt" o:ole="">
            <v:imagedata r:id="rId35" o:title=""/>
          </v:shape>
          <o:OLEObject Type="Embed" ProgID="Equation.DSMT4" ShapeID="_x0000_i1036" DrawAspect="Content" ObjectID="_1833616243" r:id="rId36"/>
        </w:object>
      </w:r>
      <w:r>
        <w:rPr>
          <w:color w:val="000000" w:themeColor="text1"/>
          <w:lang w:val="nl-NL"/>
        </w:rPr>
        <w:t>.</w:t>
      </w:r>
      <w:r>
        <w:rPr>
          <w:color w:val="000000" w:themeColor="text1"/>
          <w:lang w:val="nl-NL"/>
        </w:rPr>
        <w:tab/>
      </w:r>
      <w:r>
        <w:rPr>
          <w:b/>
          <w:color w:val="000000" w:themeColor="text1"/>
          <w:lang w:val="nl-NL"/>
        </w:rPr>
        <w:t>D.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12"/>
        </w:rPr>
        <w:object w:dxaOrig="780" w:dyaOrig="360" w14:anchorId="5528E061">
          <v:shape id="_x0000_i1037" type="#_x0000_t75" style="width:39pt;height:18pt" o:ole="">
            <v:imagedata r:id="rId37" o:title=""/>
          </v:shape>
          <o:OLEObject Type="Embed" ProgID="Equation.DSMT4" ShapeID="_x0000_i1037" DrawAspect="Content" ObjectID="_1833616244" r:id="rId38"/>
        </w:object>
      </w:r>
      <w:r>
        <w:rPr>
          <w:color w:val="000000" w:themeColor="text1"/>
          <w:lang w:val="nl-NL"/>
        </w:rPr>
        <w:t>.</w:t>
      </w:r>
    </w:p>
    <w:p w14:paraId="61923313" w14:textId="77777777" w:rsidR="00EE2DEF" w:rsidRDefault="006C4E77" w:rsidP="00B977BD">
      <w:pPr>
        <w:pStyle w:val="Normal0"/>
        <w:widowControl/>
        <w:rPr>
          <w:rFonts w:hint="default"/>
          <w:b/>
          <w:color w:val="000000" w:themeColor="text1"/>
          <w:sz w:val="24"/>
          <w:szCs w:val="24"/>
        </w:rPr>
      </w:pPr>
      <w:r>
        <w:rPr>
          <w:rFonts w:hint="default"/>
          <w:b/>
          <w:bCs/>
          <w:color w:val="000000" w:themeColor="text1"/>
          <w:sz w:val="24"/>
          <w:szCs w:val="24"/>
          <w:lang w:val="vi-VN"/>
        </w:rPr>
        <w:t>Câu 4:</w:t>
      </w:r>
      <w:r>
        <w:rPr>
          <w:rFonts w:hint="default"/>
          <w:color w:val="000000" w:themeColor="text1"/>
          <w:sz w:val="24"/>
          <w:szCs w:val="24"/>
          <w:lang w:val="vi-VN"/>
        </w:rPr>
        <w:t xml:space="preserve"> </w:t>
      </w:r>
      <w:r>
        <w:rPr>
          <w:rFonts w:hint="default"/>
          <w:color w:val="000000" w:themeColor="text1"/>
          <w:sz w:val="24"/>
          <w:szCs w:val="24"/>
        </w:rPr>
        <w:t>Cho ba s</w:t>
      </w:r>
      <w:r>
        <w:rPr>
          <w:rFonts w:hint="default"/>
          <w:color w:val="000000" w:themeColor="text1"/>
          <w:sz w:val="24"/>
          <w:szCs w:val="24"/>
        </w:rPr>
        <w:t>ố</w:t>
      </w:r>
      <w:r>
        <w:rPr>
          <w:rFonts w:hint="default"/>
          <w:color w:val="000000" w:themeColor="text1"/>
          <w:sz w:val="24"/>
          <w:szCs w:val="24"/>
        </w:rPr>
        <w:t xml:space="preserve"> th</w:t>
      </w:r>
      <w:r>
        <w:rPr>
          <w:rFonts w:hint="default"/>
          <w:color w:val="000000" w:themeColor="text1"/>
          <w:sz w:val="24"/>
          <w:szCs w:val="24"/>
        </w:rPr>
        <w:t>ự</w:t>
      </w:r>
      <w:r>
        <w:rPr>
          <w:rFonts w:hint="default"/>
          <w:color w:val="000000" w:themeColor="text1"/>
          <w:sz w:val="24"/>
          <w:szCs w:val="24"/>
        </w:rPr>
        <w:t xml:space="preserve">c dương </w:t>
      </w:r>
      <w:r>
        <w:rPr>
          <w:rFonts w:hint="default"/>
          <w:color w:val="000000" w:themeColor="text1"/>
          <w:position w:val="-10"/>
          <w:sz w:val="24"/>
          <w:szCs w:val="24"/>
        </w:rPr>
        <w:object w:dxaOrig="600" w:dyaOrig="312" w14:anchorId="1C34C88D">
          <v:shape id="_x0000_i1038" type="#_x0000_t75" style="width:30pt;height:15.5pt" o:ole="">
            <v:imagedata r:id="rId39" o:title=""/>
          </v:shape>
          <o:OLEObject Type="Embed" ProgID="Equation.DSMT4" ShapeID="_x0000_i1038" DrawAspect="Content" ObjectID="_1833616245" r:id="rId40"/>
        </w:object>
      </w:r>
      <w:r>
        <w:rPr>
          <w:rFonts w:hint="default"/>
          <w:color w:val="000000" w:themeColor="text1"/>
          <w:sz w:val="24"/>
          <w:szCs w:val="24"/>
        </w:rPr>
        <w:t xml:space="preserve"> tùy ý và </w:t>
      </w:r>
      <w:r>
        <w:rPr>
          <w:rFonts w:hint="default"/>
          <w:color w:val="000000" w:themeColor="text1"/>
          <w:position w:val="-6"/>
          <w:sz w:val="24"/>
          <w:szCs w:val="24"/>
        </w:rPr>
        <w:object w:dxaOrig="528" w:dyaOrig="288" w14:anchorId="2FFE7E7F">
          <v:shape id="_x0000_i1039" type="#_x0000_t75" style="width:26.5pt;height:14.5pt" o:ole="">
            <v:imagedata r:id="rId41" o:title=""/>
          </v:shape>
          <o:OLEObject Type="Embed" ProgID="Equation.DSMT4" ShapeID="_x0000_i1039" DrawAspect="Content" ObjectID="_1833616246" r:id="rId42"/>
        </w:object>
      </w:r>
      <w:r>
        <w:rPr>
          <w:rFonts w:hint="default"/>
          <w:color w:val="000000" w:themeColor="text1"/>
          <w:sz w:val="24"/>
          <w:szCs w:val="24"/>
        </w:rPr>
        <w:t>. M</w:t>
      </w:r>
      <w:r>
        <w:rPr>
          <w:rFonts w:hint="default"/>
          <w:color w:val="000000" w:themeColor="text1"/>
          <w:sz w:val="24"/>
          <w:szCs w:val="24"/>
        </w:rPr>
        <w:t>ệ</w:t>
      </w:r>
      <w:r>
        <w:rPr>
          <w:rFonts w:hint="default"/>
          <w:color w:val="000000" w:themeColor="text1"/>
          <w:sz w:val="24"/>
          <w:szCs w:val="24"/>
        </w:rPr>
        <w:t>nh đ</w:t>
      </w:r>
      <w:r>
        <w:rPr>
          <w:rFonts w:hint="default"/>
          <w:color w:val="000000" w:themeColor="text1"/>
          <w:sz w:val="24"/>
          <w:szCs w:val="24"/>
        </w:rPr>
        <w:t>ề</w:t>
      </w:r>
      <w:r>
        <w:rPr>
          <w:rFonts w:hint="default"/>
          <w:color w:val="000000" w:themeColor="text1"/>
          <w:sz w:val="24"/>
          <w:szCs w:val="24"/>
        </w:rPr>
        <w:t xml:space="preserve"> nào dư</w:t>
      </w:r>
      <w:r>
        <w:rPr>
          <w:rFonts w:hint="default"/>
          <w:color w:val="000000" w:themeColor="text1"/>
          <w:sz w:val="24"/>
          <w:szCs w:val="24"/>
        </w:rPr>
        <w:t>ớ</w:t>
      </w:r>
      <w:r>
        <w:rPr>
          <w:rFonts w:hint="default"/>
          <w:color w:val="000000" w:themeColor="text1"/>
          <w:sz w:val="24"/>
          <w:szCs w:val="24"/>
        </w:rPr>
        <w:t xml:space="preserve">i đây </w:t>
      </w:r>
      <w:r>
        <w:rPr>
          <w:rFonts w:hint="default"/>
          <w:b/>
          <w:color w:val="000000" w:themeColor="text1"/>
          <w:sz w:val="24"/>
          <w:szCs w:val="24"/>
        </w:rPr>
        <w:t>sai?</w:t>
      </w:r>
    </w:p>
    <w:p w14:paraId="40BE395E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eastAsia="Calibri"/>
          <w:b/>
          <w:color w:val="000000" w:themeColor="text1"/>
        </w:rPr>
      </w:pPr>
      <w:r>
        <w:rPr>
          <w:rFonts w:eastAsia="Calibri"/>
          <w:b/>
          <w:color w:val="000000" w:themeColor="text1"/>
        </w:rPr>
        <w:t xml:space="preserve">A. </w:t>
      </w:r>
      <w:r>
        <w:rPr>
          <w:rFonts w:eastAsia="Calibri"/>
          <w:color w:val="000000" w:themeColor="text1"/>
          <w:position w:val="-12"/>
        </w:rPr>
        <w:object w:dxaOrig="2652" w:dyaOrig="372" w14:anchorId="5147AD98">
          <v:shape id="_x0000_i1040" type="#_x0000_t75" style="width:132.5pt;height:18.5pt" o:ole="">
            <v:imagedata r:id="rId43" o:title=""/>
          </v:shape>
          <o:OLEObject Type="Embed" ProgID="Equation.DSMT4" ShapeID="_x0000_i1040" DrawAspect="Content" ObjectID="_1833616247" r:id="rId44"/>
        </w:object>
      </w:r>
      <w:r>
        <w:rPr>
          <w:rFonts w:eastAsia="Calibri"/>
          <w:color w:val="000000" w:themeColor="text1"/>
        </w:rPr>
        <w:t>.</w:t>
      </w:r>
      <w:r>
        <w:rPr>
          <w:rFonts w:eastAsia="Calibri"/>
          <w:b/>
          <w:color w:val="000000" w:themeColor="text1"/>
        </w:rPr>
        <w:tab/>
        <w:t xml:space="preserve">B. </w:t>
      </w:r>
      <w:r>
        <w:rPr>
          <w:rFonts w:eastAsia="Calibri"/>
          <w:color w:val="000000" w:themeColor="text1"/>
          <w:position w:val="-24"/>
        </w:rPr>
        <w:object w:dxaOrig="2232" w:dyaOrig="600" w14:anchorId="45DB89CB">
          <v:shape id="_x0000_i1041" type="#_x0000_t75" style="width:111.5pt;height:30pt" o:ole="">
            <v:imagedata r:id="rId45" o:title=""/>
          </v:shape>
          <o:OLEObject Type="Embed" ProgID="Equation.DSMT4" ShapeID="_x0000_i1041" DrawAspect="Content" ObjectID="_1833616248" r:id="rId46"/>
        </w:object>
      </w:r>
      <w:r>
        <w:rPr>
          <w:rFonts w:eastAsia="Calibri"/>
          <w:color w:val="000000" w:themeColor="text1"/>
        </w:rPr>
        <w:t>.</w:t>
      </w:r>
    </w:p>
    <w:p w14:paraId="5CABA057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eastAsia="Calibri"/>
          <w:color w:val="000000" w:themeColor="text1"/>
        </w:rPr>
      </w:pPr>
      <w:r>
        <w:rPr>
          <w:rFonts w:eastAsia="Calibri"/>
          <w:b/>
          <w:color w:val="000000" w:themeColor="text1"/>
        </w:rPr>
        <w:t xml:space="preserve">C. </w:t>
      </w:r>
      <w:r>
        <w:rPr>
          <w:rFonts w:eastAsia="Calibri"/>
          <w:color w:val="000000" w:themeColor="text1"/>
          <w:position w:val="-14"/>
        </w:rPr>
        <w:object w:dxaOrig="2676" w:dyaOrig="408" w14:anchorId="124207F7">
          <v:shape id="_x0000_i1042" type="#_x0000_t75" style="width:134pt;height:20.5pt" o:ole="">
            <v:imagedata r:id="rId47" o:title=""/>
          </v:shape>
          <o:OLEObject Type="Embed" ProgID="Equation.DSMT4" ShapeID="_x0000_i1042" DrawAspect="Content" ObjectID="_1833616249" r:id="rId48"/>
        </w:object>
      </w:r>
      <w:r>
        <w:rPr>
          <w:rFonts w:eastAsia="Calibri"/>
          <w:color w:val="000000" w:themeColor="text1"/>
        </w:rPr>
        <w:t>.</w:t>
      </w:r>
      <w:r>
        <w:rPr>
          <w:rFonts w:eastAsia="Calibri"/>
          <w:b/>
          <w:color w:val="000000" w:themeColor="text1"/>
        </w:rPr>
        <w:tab/>
        <w:t xml:space="preserve">D. </w:t>
      </w:r>
      <w:r>
        <w:rPr>
          <w:rFonts w:eastAsia="Calibri"/>
          <w:color w:val="000000" w:themeColor="text1"/>
          <w:position w:val="-24"/>
        </w:rPr>
        <w:object w:dxaOrig="1164" w:dyaOrig="624" w14:anchorId="0A3852B2">
          <v:shape id="_x0000_i1043" type="#_x0000_t75" style="width:58pt;height:31pt" o:ole="">
            <v:imagedata r:id="rId49" o:title=""/>
          </v:shape>
          <o:OLEObject Type="Embed" ProgID="Equation.DSMT4" ShapeID="_x0000_i1043" DrawAspect="Content" ObjectID="_1833616250" r:id="rId50"/>
        </w:object>
      </w:r>
      <w:r>
        <w:rPr>
          <w:rFonts w:eastAsia="Calibri"/>
          <w:color w:val="000000" w:themeColor="text1"/>
        </w:rPr>
        <w:t>.</w:t>
      </w:r>
      <w:r>
        <w:rPr>
          <w:color w:val="000000" w:themeColor="text1"/>
          <w:position w:val="-6"/>
        </w:rPr>
        <w:object w:dxaOrig="600" w:dyaOrig="276" w14:anchorId="2DC9207A">
          <v:shape id="_x0000_i1044" type="#_x0000_t75" style="width:30pt;height:14pt" o:ole="">
            <v:imagedata r:id="rId51" o:title=""/>
          </v:shape>
          <o:OLEObject Type="Embed" ProgID="Equation.DSMT4" ShapeID="_x0000_i1044" DrawAspect="Content" ObjectID="_1833616251" r:id="rId52"/>
        </w:object>
      </w:r>
    </w:p>
    <w:p w14:paraId="3F33179A" w14:textId="77777777" w:rsidR="00EE2DEF" w:rsidRDefault="006C4E77" w:rsidP="00B977BD">
      <w:pPr>
        <w:widowControl w:val="0"/>
        <w:tabs>
          <w:tab w:val="left" w:pos="992"/>
        </w:tabs>
        <w:spacing w:after="0" w:line="240" w:lineRule="auto"/>
        <w:ind w:left="992" w:hanging="992"/>
        <w:rPr>
          <w:color w:val="000000" w:themeColor="text1"/>
          <w:lang w:val="vi-VN"/>
        </w:rPr>
      </w:pPr>
      <w:r>
        <w:rPr>
          <w:rFonts w:eastAsia="Calibri"/>
          <w:b/>
          <w:color w:val="000000" w:themeColor="text1"/>
          <w:lang w:val="vi-VN"/>
        </w:rPr>
        <w:t>Câu 5.</w:t>
      </w:r>
      <w:r>
        <w:rPr>
          <w:rFonts w:eastAsia="Calibri"/>
          <w:b/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>Tìm t</w:t>
      </w:r>
      <w:r>
        <w:rPr>
          <w:color w:val="000000" w:themeColor="text1"/>
          <w:lang w:val="vi-VN"/>
        </w:rPr>
        <w:t>ậ</w:t>
      </w:r>
      <w:r>
        <w:rPr>
          <w:color w:val="000000" w:themeColor="text1"/>
          <w:lang w:val="vi-VN"/>
        </w:rPr>
        <w:t>p nghi</w:t>
      </w:r>
      <w:r>
        <w:rPr>
          <w:color w:val="000000" w:themeColor="text1"/>
          <w:lang w:val="vi-VN"/>
        </w:rPr>
        <w:t>ệ</w:t>
      </w:r>
      <w:r>
        <w:rPr>
          <w:color w:val="000000" w:themeColor="text1"/>
          <w:lang w:val="vi-VN"/>
        </w:rPr>
        <w:t xml:space="preserve">m </w:t>
      </w:r>
      <w:r>
        <w:rPr>
          <w:color w:val="000000" w:themeColor="text1"/>
          <w:position w:val="-6"/>
        </w:rPr>
        <w:object w:dxaOrig="210" w:dyaOrig="270" w14:anchorId="17EFA970">
          <v:shape id="_x0000_i1045" type="#_x0000_t75" style="width:10.5pt;height:13.5pt" o:ole="">
            <v:imagedata r:id="rId53" o:title=""/>
          </v:shape>
          <o:OLEObject Type="Embed" ProgID="Equation.DSMT4" ShapeID="_x0000_i1045" DrawAspect="Content" ObjectID="_1833616252" r:id="rId54"/>
        </w:object>
      </w:r>
      <w:r>
        <w:rPr>
          <w:color w:val="000000" w:themeColor="text1"/>
          <w:lang w:val="vi-VN"/>
        </w:rPr>
        <w:t xml:space="preserve"> c</w:t>
      </w:r>
      <w:r>
        <w:rPr>
          <w:color w:val="000000" w:themeColor="text1"/>
          <w:lang w:val="vi-VN"/>
        </w:rPr>
        <w:t>ủ</w:t>
      </w:r>
      <w:r>
        <w:rPr>
          <w:color w:val="000000" w:themeColor="text1"/>
          <w:lang w:val="vi-VN"/>
        </w:rPr>
        <w:t xml:space="preserve">a phương trình </w:t>
      </w:r>
      <w:r>
        <w:rPr>
          <w:color w:val="000000" w:themeColor="text1"/>
          <w:position w:val="-6"/>
        </w:rPr>
        <w:object w:dxaOrig="930" w:dyaOrig="360" w14:anchorId="6043DB3E">
          <v:shape id="_x0000_i1046" type="#_x0000_t75" style="width:46.5pt;height:18pt" o:ole="">
            <v:imagedata r:id="rId55" o:title=""/>
          </v:shape>
          <o:OLEObject Type="Embed" ProgID="Equation.DSMT4" ShapeID="_x0000_i1046" DrawAspect="Content" ObjectID="_1833616253" r:id="rId56"/>
        </w:object>
      </w:r>
      <w:r>
        <w:rPr>
          <w:color w:val="000000" w:themeColor="text1"/>
          <w:lang w:val="vi-VN"/>
        </w:rPr>
        <w:t>.</w:t>
      </w:r>
    </w:p>
    <w:p w14:paraId="261D3B4D" w14:textId="77777777" w:rsidR="00EE2DEF" w:rsidRDefault="006C4E77" w:rsidP="00B977BD">
      <w:pPr>
        <w:widowControl w:val="0"/>
        <w:tabs>
          <w:tab w:val="left" w:pos="3402"/>
          <w:tab w:val="left" w:pos="5669"/>
          <w:tab w:val="left" w:pos="8220"/>
        </w:tabs>
        <w:spacing w:after="0" w:line="240" w:lineRule="auto"/>
        <w:ind w:left="283"/>
        <w:rPr>
          <w:color w:val="000000" w:themeColor="text1"/>
          <w:lang w:val="vi-VN"/>
        </w:rPr>
      </w:pPr>
      <w:r>
        <w:rPr>
          <w:b/>
          <w:color w:val="000000" w:themeColor="text1"/>
          <w:lang w:val="nl-NL"/>
        </w:rPr>
        <w:t xml:space="preserve">           </w:t>
      </w:r>
      <w:r>
        <w:rPr>
          <w:b/>
          <w:color w:val="000000" w:themeColor="text1"/>
          <w:lang w:val="vi-VN"/>
        </w:rPr>
        <w:t xml:space="preserve">A. </w:t>
      </w:r>
      <w:r>
        <w:rPr>
          <w:color w:val="000000" w:themeColor="text1"/>
          <w:position w:val="-28"/>
        </w:rPr>
        <w:object w:dxaOrig="1080" w:dyaOrig="680" w14:anchorId="263EC426">
          <v:shape id="_x0000_i1047" type="#_x0000_t75" style="width:54pt;height:34pt" o:ole="">
            <v:imagedata r:id="rId57" o:title=""/>
          </v:shape>
          <o:OLEObject Type="Embed" ProgID="Equation.DSMT4" ShapeID="_x0000_i1047" DrawAspect="Content" ObjectID="_1833616254" r:id="rId58"/>
        </w:object>
      </w:r>
      <w:r>
        <w:rPr>
          <w:color w:val="000000" w:themeColor="text1"/>
          <w:lang w:val="vi-VN"/>
        </w:rPr>
        <w:t>.</w:t>
      </w:r>
      <w:r>
        <w:rPr>
          <w:color w:val="000000" w:themeColor="text1"/>
          <w:lang w:val="vi-VN"/>
        </w:rPr>
        <w:tab/>
      </w:r>
      <w:r>
        <w:rPr>
          <w:b/>
          <w:color w:val="000000" w:themeColor="text1"/>
          <w:lang w:val="vi-VN"/>
        </w:rPr>
        <w:t xml:space="preserve">B. </w:t>
      </w:r>
      <w:r>
        <w:rPr>
          <w:color w:val="000000" w:themeColor="text1"/>
          <w:position w:val="-14"/>
        </w:rPr>
        <w:object w:dxaOrig="960" w:dyaOrig="410" w14:anchorId="50F7AB7D">
          <v:shape id="_x0000_i1048" type="#_x0000_t75" style="width:48pt;height:20.5pt" o:ole="">
            <v:imagedata r:id="rId59" o:title=""/>
          </v:shape>
          <o:OLEObject Type="Embed" ProgID="Equation.DSMT4" ShapeID="_x0000_i1048" DrawAspect="Content" ObjectID="_1833616255" r:id="rId60"/>
        </w:object>
      </w:r>
      <w:r>
        <w:rPr>
          <w:color w:val="000000" w:themeColor="text1"/>
          <w:lang w:val="vi-VN"/>
        </w:rPr>
        <w:t>.</w:t>
      </w:r>
      <w:r>
        <w:rPr>
          <w:color w:val="000000" w:themeColor="text1"/>
          <w:lang w:val="vi-VN"/>
        </w:rPr>
        <w:tab/>
      </w:r>
      <w:r>
        <w:rPr>
          <w:b/>
          <w:color w:val="000000" w:themeColor="text1"/>
          <w:lang w:val="vi-VN"/>
        </w:rPr>
        <w:t xml:space="preserve">C. </w:t>
      </w:r>
      <w:r>
        <w:rPr>
          <w:color w:val="000000" w:themeColor="text1"/>
          <w:position w:val="-28"/>
        </w:rPr>
        <w:object w:dxaOrig="1210" w:dyaOrig="680" w14:anchorId="487AB167">
          <v:shape id="_x0000_i1049" type="#_x0000_t75" style="width:60.5pt;height:34pt" o:ole="">
            <v:imagedata r:id="rId61" o:title=""/>
          </v:shape>
          <o:OLEObject Type="Embed" ProgID="Equation.DSMT4" ShapeID="_x0000_i1049" DrawAspect="Content" ObjectID="_1833616256" r:id="rId62"/>
        </w:object>
      </w:r>
      <w:r>
        <w:rPr>
          <w:color w:val="000000" w:themeColor="text1"/>
          <w:lang w:val="vi-VN"/>
        </w:rPr>
        <w:t>.</w:t>
      </w:r>
      <w:r>
        <w:rPr>
          <w:color w:val="000000" w:themeColor="text1"/>
          <w:lang w:val="nl-NL"/>
        </w:rPr>
        <w:t xml:space="preserve">            </w:t>
      </w:r>
      <w:r>
        <w:rPr>
          <w:b/>
          <w:color w:val="000000" w:themeColor="text1"/>
          <w:lang w:val="vi-VN"/>
        </w:rPr>
        <w:t xml:space="preserve">D. </w:t>
      </w:r>
      <w:r>
        <w:rPr>
          <w:color w:val="000000" w:themeColor="text1"/>
          <w:position w:val="-6"/>
        </w:rPr>
        <w:object w:dxaOrig="680" w:dyaOrig="270" w14:anchorId="25F491D7">
          <v:shape id="_x0000_i1050" type="#_x0000_t75" style="width:34pt;height:13.5pt" o:ole="">
            <v:imagedata r:id="rId63" o:title=""/>
          </v:shape>
          <o:OLEObject Type="Embed" ProgID="Equation.DSMT4" ShapeID="_x0000_i1050" DrawAspect="Content" ObjectID="_1833616257" r:id="rId64"/>
        </w:object>
      </w:r>
      <w:r>
        <w:rPr>
          <w:color w:val="000000" w:themeColor="text1"/>
          <w:lang w:val="vi-VN"/>
        </w:rPr>
        <w:t>.</w:t>
      </w:r>
    </w:p>
    <w:p w14:paraId="4A78AFF8" w14:textId="77777777" w:rsidR="00EE2DEF" w:rsidRDefault="006C4E77" w:rsidP="00B977BD">
      <w:pPr>
        <w:pStyle w:val="ListParagraph"/>
        <w:spacing w:after="0" w:line="240" w:lineRule="auto"/>
        <w:ind w:left="0"/>
        <w:rPr>
          <w:b/>
          <w:color w:val="000000" w:themeColor="text1"/>
          <w:lang w:val="fr-FR"/>
        </w:rPr>
      </w:pPr>
      <w:r>
        <w:rPr>
          <w:rFonts w:eastAsia="Times New Roman"/>
          <w:b/>
          <w:color w:val="000000" w:themeColor="text1"/>
          <w:lang w:eastAsia="vi-VN"/>
        </w:rPr>
        <w:t xml:space="preserve">Câu 6. </w:t>
      </w:r>
      <w:r>
        <w:rPr>
          <w:rFonts w:eastAsia="Times New Roman"/>
          <w:bCs/>
          <w:color w:val="000000" w:themeColor="text1"/>
          <w:lang w:eastAsia="vi-VN"/>
        </w:rPr>
        <w:t xml:space="preserve"> Cho</w:t>
      </w:r>
      <w:r>
        <w:rPr>
          <w:color w:val="000000" w:themeColor="text1"/>
          <w:lang w:val="fr-FR"/>
        </w:rPr>
        <w:t xml:space="preserve"> hình l</w:t>
      </w:r>
      <w:r>
        <w:rPr>
          <w:color w:val="000000" w:themeColor="text1"/>
          <w:lang w:val="fr-FR"/>
        </w:rPr>
        <w:t>ậ</w:t>
      </w:r>
      <w:r>
        <w:rPr>
          <w:color w:val="000000" w:themeColor="text1"/>
          <w:lang w:val="fr-FR"/>
        </w:rPr>
        <w:t xml:space="preserve">p phương </w:t>
      </w:r>
      <w:r>
        <w:rPr>
          <w:color w:val="000000" w:themeColor="text1"/>
          <w:position w:val="-6"/>
        </w:rPr>
        <w:object w:dxaOrig="1800" w:dyaOrig="288" w14:anchorId="328B9B48">
          <v:shape id="_x0000_i1051" type="#_x0000_t75" style="width:90pt;height:14.5pt" o:ole="">
            <v:imagedata r:id="rId65" o:title=""/>
          </v:shape>
          <o:OLEObject Type="Embed" ProgID="Equation.DSMT4" ShapeID="_x0000_i1051" DrawAspect="Content" ObjectID="_1833616258" r:id="rId66"/>
        </w:object>
      </w:r>
      <w:r>
        <w:rPr>
          <w:color w:val="000000" w:themeColor="text1"/>
          <w:lang w:val="fr-FR"/>
        </w:rPr>
        <w:t>. Ch</w:t>
      </w:r>
      <w:r>
        <w:rPr>
          <w:color w:val="000000" w:themeColor="text1"/>
          <w:lang w:val="fr-FR"/>
        </w:rPr>
        <w:t>ọ</w:t>
      </w:r>
      <w:r>
        <w:rPr>
          <w:color w:val="000000" w:themeColor="text1"/>
          <w:lang w:val="fr-FR"/>
        </w:rPr>
        <w:t>n kh</w:t>
      </w:r>
      <w:r>
        <w:rPr>
          <w:color w:val="000000" w:themeColor="text1"/>
          <w:lang w:val="fr-FR"/>
        </w:rPr>
        <w:t>ẳ</w:t>
      </w:r>
      <w:r>
        <w:rPr>
          <w:color w:val="000000" w:themeColor="text1"/>
          <w:lang w:val="fr-FR"/>
        </w:rPr>
        <w:t>ng đ</w:t>
      </w:r>
      <w:r>
        <w:rPr>
          <w:color w:val="000000" w:themeColor="text1"/>
          <w:lang w:val="fr-FR"/>
        </w:rPr>
        <w:t>ị</w:t>
      </w:r>
      <w:r>
        <w:rPr>
          <w:color w:val="000000" w:themeColor="text1"/>
          <w:lang w:val="fr-FR"/>
        </w:rPr>
        <w:t xml:space="preserve">nh </w:t>
      </w:r>
      <w:r>
        <w:rPr>
          <w:b/>
          <w:color w:val="000000" w:themeColor="text1"/>
          <w:lang w:val="fr-FR"/>
        </w:rPr>
        <w:t>sai?</w:t>
      </w:r>
    </w:p>
    <w:p w14:paraId="1303A360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b/>
          <w:color w:val="000000" w:themeColor="text1"/>
          <w:lang w:val="fr-FR"/>
        </w:rPr>
      </w:pPr>
      <w:r>
        <w:rPr>
          <w:b/>
          <w:color w:val="000000" w:themeColor="text1"/>
          <w:lang w:val="fr-FR"/>
        </w:rPr>
        <w:t xml:space="preserve">A. </w:t>
      </w:r>
      <w:r>
        <w:rPr>
          <w:color w:val="000000" w:themeColor="text1"/>
          <w:lang w:val="fr-FR"/>
        </w:rPr>
        <w:t>Góc gi</w:t>
      </w:r>
      <w:r>
        <w:rPr>
          <w:color w:val="000000" w:themeColor="text1"/>
          <w:lang w:val="fr-FR"/>
        </w:rPr>
        <w:t>ữ</w:t>
      </w:r>
      <w:r>
        <w:rPr>
          <w:color w:val="000000" w:themeColor="text1"/>
          <w:lang w:val="fr-FR"/>
        </w:rPr>
        <w:t xml:space="preserve">a </w:t>
      </w:r>
      <w:r>
        <w:rPr>
          <w:color w:val="000000" w:themeColor="text1"/>
          <w:position w:val="-6"/>
          <w:lang w:val="fr-FR"/>
        </w:rPr>
        <w:object w:dxaOrig="420" w:dyaOrig="288" w14:anchorId="30D0D925">
          <v:shape id="_x0000_i1052" type="#_x0000_t75" style="width:21pt;height:14.5pt" o:ole="">
            <v:imagedata r:id="rId67" o:title=""/>
          </v:shape>
          <o:OLEObject Type="Embed" ProgID="Equation.DSMT4" ShapeID="_x0000_i1052" DrawAspect="Content" ObjectID="_1833616259" r:id="rId68"/>
        </w:object>
      </w:r>
      <w:r>
        <w:rPr>
          <w:color w:val="000000" w:themeColor="text1"/>
          <w:lang w:val="fr-FR"/>
        </w:rPr>
        <w:t xml:space="preserve"> và </w:t>
      </w:r>
      <w:r>
        <w:rPr>
          <w:color w:val="000000" w:themeColor="text1"/>
          <w:position w:val="-4"/>
          <w:lang w:val="fr-FR"/>
        </w:rPr>
        <w:object w:dxaOrig="588" w:dyaOrig="264" w14:anchorId="57273EED">
          <v:shape id="_x0000_i1053" type="#_x0000_t75" style="width:29.5pt;height:13pt" o:ole="">
            <v:imagedata r:id="rId69" o:title=""/>
          </v:shape>
          <o:OLEObject Type="Embed" ProgID="Equation.DSMT4" ShapeID="_x0000_i1053" DrawAspect="Content" ObjectID="_1833616260" r:id="rId70"/>
        </w:object>
      </w:r>
      <w:r>
        <w:rPr>
          <w:color w:val="000000" w:themeColor="text1"/>
          <w:lang w:val="fr-FR"/>
        </w:rPr>
        <w:t xml:space="preserve"> b</w:t>
      </w:r>
      <w:r>
        <w:rPr>
          <w:color w:val="000000" w:themeColor="text1"/>
          <w:lang w:val="fr-FR"/>
        </w:rPr>
        <w:t>ằ</w:t>
      </w:r>
      <w:r>
        <w:rPr>
          <w:color w:val="000000" w:themeColor="text1"/>
          <w:lang w:val="fr-FR"/>
        </w:rPr>
        <w:t xml:space="preserve">ng </w:t>
      </w:r>
      <w:r>
        <w:rPr>
          <w:color w:val="000000" w:themeColor="text1"/>
          <w:position w:val="-6"/>
          <w:lang w:val="fr-FR"/>
        </w:rPr>
        <w:object w:dxaOrig="372" w:dyaOrig="312" w14:anchorId="17A5E5D0">
          <v:shape id="_x0000_i1054" type="#_x0000_t75" style="width:18.5pt;height:15.5pt" o:ole="">
            <v:imagedata r:id="rId71" o:title=""/>
          </v:shape>
          <o:OLEObject Type="Embed" ProgID="Equation.DSMT4" ShapeID="_x0000_i1054" DrawAspect="Content" ObjectID="_1833616261" r:id="rId72"/>
        </w:object>
      </w:r>
      <w:r>
        <w:rPr>
          <w:color w:val="000000" w:themeColor="text1"/>
          <w:lang w:val="fr-FR"/>
        </w:rPr>
        <w:t>.</w:t>
      </w:r>
      <w:r>
        <w:rPr>
          <w:b/>
          <w:color w:val="000000" w:themeColor="text1"/>
          <w:lang w:val="fr-FR"/>
        </w:rPr>
        <w:tab/>
        <w:t xml:space="preserve">B. </w:t>
      </w:r>
      <w:r>
        <w:rPr>
          <w:color w:val="000000" w:themeColor="text1"/>
          <w:lang w:val="fr-FR"/>
        </w:rPr>
        <w:t>Góc gi</w:t>
      </w:r>
      <w:r>
        <w:rPr>
          <w:color w:val="000000" w:themeColor="text1"/>
          <w:lang w:val="fr-FR"/>
        </w:rPr>
        <w:t>ữ</w:t>
      </w:r>
      <w:r>
        <w:rPr>
          <w:color w:val="000000" w:themeColor="text1"/>
          <w:lang w:val="fr-FR"/>
        </w:rPr>
        <w:t xml:space="preserve">a </w:t>
      </w:r>
      <w:r>
        <w:rPr>
          <w:color w:val="000000" w:themeColor="text1"/>
          <w:position w:val="-4"/>
          <w:lang w:val="fr-FR"/>
        </w:rPr>
        <w:object w:dxaOrig="588" w:dyaOrig="264" w14:anchorId="526E1CA0">
          <v:shape id="_x0000_i1055" type="#_x0000_t75" style="width:29.5pt;height:13pt" o:ole="">
            <v:imagedata r:id="rId73" o:title=""/>
          </v:shape>
          <o:OLEObject Type="Embed" ProgID="Equation.DSMT4" ShapeID="_x0000_i1055" DrawAspect="Content" ObjectID="_1833616262" r:id="rId74"/>
        </w:object>
      </w:r>
      <w:r>
        <w:rPr>
          <w:color w:val="000000" w:themeColor="text1"/>
          <w:lang w:val="fr-FR"/>
        </w:rPr>
        <w:t xml:space="preserve"> và </w:t>
      </w:r>
      <w:r>
        <w:rPr>
          <w:color w:val="000000" w:themeColor="text1"/>
          <w:position w:val="-4"/>
          <w:lang w:val="fr-FR"/>
        </w:rPr>
        <w:object w:dxaOrig="456" w:dyaOrig="264" w14:anchorId="654D0B93">
          <v:shape id="_x0000_i1056" type="#_x0000_t75" style="width:23pt;height:13pt" o:ole="">
            <v:imagedata r:id="rId75" o:title=""/>
          </v:shape>
          <o:OLEObject Type="Embed" ProgID="Equation.DSMT4" ShapeID="_x0000_i1056" DrawAspect="Content" ObjectID="_1833616263" r:id="rId76"/>
        </w:object>
      </w:r>
      <w:r>
        <w:rPr>
          <w:color w:val="000000" w:themeColor="text1"/>
          <w:lang w:val="fr-FR"/>
        </w:rPr>
        <w:t xml:space="preserve"> b</w:t>
      </w:r>
      <w:r>
        <w:rPr>
          <w:color w:val="000000" w:themeColor="text1"/>
          <w:lang w:val="fr-FR"/>
        </w:rPr>
        <w:t>ằ</w:t>
      </w:r>
      <w:r>
        <w:rPr>
          <w:color w:val="000000" w:themeColor="text1"/>
          <w:lang w:val="fr-FR"/>
        </w:rPr>
        <w:t xml:space="preserve">ng </w:t>
      </w:r>
      <w:r>
        <w:rPr>
          <w:color w:val="000000" w:themeColor="text1"/>
          <w:position w:val="-6"/>
          <w:lang w:val="fr-FR"/>
        </w:rPr>
        <w:object w:dxaOrig="372" w:dyaOrig="312" w14:anchorId="57C2045B">
          <v:shape id="_x0000_i1057" type="#_x0000_t75" style="width:18.5pt;height:15.5pt" o:ole="">
            <v:imagedata r:id="rId77" o:title=""/>
          </v:shape>
          <o:OLEObject Type="Embed" ProgID="Equation.DSMT4" ShapeID="_x0000_i1057" DrawAspect="Content" ObjectID="_1833616264" r:id="rId78"/>
        </w:object>
      </w:r>
      <w:r>
        <w:rPr>
          <w:color w:val="000000" w:themeColor="text1"/>
          <w:lang w:val="fr-FR"/>
        </w:rPr>
        <w:t>.</w:t>
      </w:r>
    </w:p>
    <w:p w14:paraId="0D9F4B08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color w:val="000000" w:themeColor="text1"/>
          <w:lang w:val="fr-FR"/>
        </w:rPr>
      </w:pPr>
      <w:r>
        <w:rPr>
          <w:b/>
          <w:color w:val="000000" w:themeColor="text1"/>
          <w:lang w:val="fr-FR"/>
        </w:rPr>
        <w:t xml:space="preserve">C. </w:t>
      </w:r>
      <w:r>
        <w:rPr>
          <w:color w:val="000000" w:themeColor="text1"/>
          <w:lang w:val="fr-FR"/>
        </w:rPr>
        <w:t>Góc gi</w:t>
      </w:r>
      <w:r>
        <w:rPr>
          <w:color w:val="000000" w:themeColor="text1"/>
          <w:lang w:val="fr-FR"/>
        </w:rPr>
        <w:t>ữ</w:t>
      </w:r>
      <w:r>
        <w:rPr>
          <w:color w:val="000000" w:themeColor="text1"/>
          <w:lang w:val="fr-FR"/>
        </w:rPr>
        <w:t xml:space="preserve">a </w:t>
      </w:r>
      <w:r>
        <w:rPr>
          <w:color w:val="000000" w:themeColor="text1"/>
          <w:position w:val="-4"/>
          <w:lang w:val="fr-FR"/>
        </w:rPr>
        <w:object w:dxaOrig="420" w:dyaOrig="264" w14:anchorId="492DFDDC">
          <v:shape id="_x0000_i1058" type="#_x0000_t75" style="width:21pt;height:13pt" o:ole="">
            <v:imagedata r:id="rId79" o:title=""/>
          </v:shape>
          <o:OLEObject Type="Embed" ProgID="Equation.DSMT4" ShapeID="_x0000_i1058" DrawAspect="Content" ObjectID="_1833616265" r:id="rId80"/>
        </w:object>
      </w:r>
      <w:r>
        <w:rPr>
          <w:color w:val="000000" w:themeColor="text1"/>
          <w:lang w:val="fr-FR"/>
        </w:rPr>
        <w:t xml:space="preserve"> và </w:t>
      </w:r>
      <w:r>
        <w:rPr>
          <w:color w:val="000000" w:themeColor="text1"/>
          <w:position w:val="-6"/>
          <w:lang w:val="fr-FR"/>
        </w:rPr>
        <w:object w:dxaOrig="492" w:dyaOrig="288" w14:anchorId="0470C2DB">
          <v:shape id="_x0000_i1059" type="#_x0000_t75" style="width:24.5pt;height:14.5pt" o:ole="">
            <v:imagedata r:id="rId81" o:title=""/>
          </v:shape>
          <o:OLEObject Type="Embed" ProgID="Equation.DSMT4" ShapeID="_x0000_i1059" DrawAspect="Content" ObjectID="_1833616266" r:id="rId82"/>
        </w:object>
      </w:r>
      <w:r>
        <w:rPr>
          <w:color w:val="000000" w:themeColor="text1"/>
          <w:lang w:val="fr-FR"/>
        </w:rPr>
        <w:t xml:space="preserve"> b</w:t>
      </w:r>
      <w:r>
        <w:rPr>
          <w:color w:val="000000" w:themeColor="text1"/>
          <w:lang w:val="fr-FR"/>
        </w:rPr>
        <w:t>ằ</w:t>
      </w:r>
      <w:r>
        <w:rPr>
          <w:color w:val="000000" w:themeColor="text1"/>
          <w:lang w:val="fr-FR"/>
        </w:rPr>
        <w:t xml:space="preserve">ng </w:t>
      </w:r>
      <w:r>
        <w:rPr>
          <w:color w:val="000000" w:themeColor="text1"/>
          <w:position w:val="-6"/>
          <w:lang w:val="fr-FR"/>
        </w:rPr>
        <w:object w:dxaOrig="372" w:dyaOrig="312" w14:anchorId="74F00E8B">
          <v:shape id="_x0000_i1060" type="#_x0000_t75" style="width:18.5pt;height:15.5pt" o:ole="">
            <v:imagedata r:id="rId83" o:title=""/>
          </v:shape>
          <o:OLEObject Type="Embed" ProgID="Equation.DSMT4" ShapeID="_x0000_i1060" DrawAspect="Content" ObjectID="_1833616267" r:id="rId84"/>
        </w:object>
      </w:r>
      <w:r>
        <w:rPr>
          <w:color w:val="000000" w:themeColor="text1"/>
          <w:lang w:val="fr-FR"/>
        </w:rPr>
        <w:t>.</w:t>
      </w:r>
      <w:r>
        <w:rPr>
          <w:b/>
          <w:color w:val="000000" w:themeColor="text1"/>
          <w:lang w:val="fr-FR"/>
        </w:rPr>
        <w:tab/>
        <w:t xml:space="preserve">D. </w:t>
      </w:r>
      <w:r>
        <w:rPr>
          <w:color w:val="000000" w:themeColor="text1"/>
          <w:lang w:val="fr-FR"/>
        </w:rPr>
        <w:t>Góc gi</w:t>
      </w:r>
      <w:r>
        <w:rPr>
          <w:color w:val="000000" w:themeColor="text1"/>
          <w:lang w:val="fr-FR"/>
        </w:rPr>
        <w:t>ữ</w:t>
      </w:r>
      <w:r>
        <w:rPr>
          <w:color w:val="000000" w:themeColor="text1"/>
          <w:lang w:val="fr-FR"/>
        </w:rPr>
        <w:t xml:space="preserve">a </w:t>
      </w:r>
      <w:r>
        <w:rPr>
          <w:color w:val="000000" w:themeColor="text1"/>
          <w:position w:val="-4"/>
          <w:lang w:val="fr-FR"/>
        </w:rPr>
        <w:object w:dxaOrig="408" w:dyaOrig="264" w14:anchorId="386AD32C">
          <v:shape id="_x0000_i1061" type="#_x0000_t75" style="width:20.5pt;height:13pt" o:ole="">
            <v:imagedata r:id="rId85" o:title=""/>
          </v:shape>
          <o:OLEObject Type="Embed" ProgID="Equation.DSMT4" ShapeID="_x0000_i1061" DrawAspect="Content" ObjectID="_1833616268" r:id="rId86"/>
        </w:object>
      </w:r>
      <w:r>
        <w:rPr>
          <w:color w:val="000000" w:themeColor="text1"/>
          <w:lang w:val="fr-FR"/>
        </w:rPr>
        <w:t xml:space="preserve"> và </w:t>
      </w:r>
      <w:r>
        <w:rPr>
          <w:color w:val="000000" w:themeColor="text1"/>
          <w:position w:val="-6"/>
          <w:lang w:val="fr-FR"/>
        </w:rPr>
        <w:object w:dxaOrig="576" w:dyaOrig="288" w14:anchorId="75340F61">
          <v:shape id="_x0000_i1062" type="#_x0000_t75" style="width:29pt;height:14.5pt" o:ole="">
            <v:imagedata r:id="rId87" o:title=""/>
          </v:shape>
          <o:OLEObject Type="Embed" ProgID="Equation.DSMT4" ShapeID="_x0000_i1062" DrawAspect="Content" ObjectID="_1833616269" r:id="rId88"/>
        </w:object>
      </w:r>
      <w:r>
        <w:rPr>
          <w:color w:val="000000" w:themeColor="text1"/>
          <w:lang w:val="fr-FR"/>
        </w:rPr>
        <w:t xml:space="preserve"> b</w:t>
      </w:r>
      <w:r>
        <w:rPr>
          <w:color w:val="000000" w:themeColor="text1"/>
          <w:lang w:val="fr-FR"/>
        </w:rPr>
        <w:t>ằ</w:t>
      </w:r>
      <w:r>
        <w:rPr>
          <w:color w:val="000000" w:themeColor="text1"/>
          <w:lang w:val="fr-FR"/>
        </w:rPr>
        <w:t xml:space="preserve">ng </w:t>
      </w:r>
      <w:r>
        <w:rPr>
          <w:color w:val="000000" w:themeColor="text1"/>
          <w:position w:val="-6"/>
          <w:lang w:val="fr-FR"/>
        </w:rPr>
        <w:object w:dxaOrig="372" w:dyaOrig="312" w14:anchorId="693EF89E">
          <v:shape id="_x0000_i1063" type="#_x0000_t75" style="width:18.5pt;height:15.5pt" o:ole="">
            <v:imagedata r:id="rId89" o:title=""/>
          </v:shape>
          <o:OLEObject Type="Embed" ProgID="Equation.DSMT4" ShapeID="_x0000_i1063" DrawAspect="Content" ObjectID="_1833616270" r:id="rId90"/>
        </w:object>
      </w:r>
      <w:r>
        <w:rPr>
          <w:color w:val="000000" w:themeColor="text1"/>
          <w:lang w:val="fr-FR"/>
        </w:rPr>
        <w:t>.</w:t>
      </w:r>
    </w:p>
    <w:p w14:paraId="330E2B61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rFonts w:eastAsia="Calibri"/>
          <w:color w:val="000000" w:themeColor="text1"/>
        </w:rPr>
      </w:pPr>
      <w:r>
        <w:rPr>
          <w:rFonts w:eastAsia="Calibri"/>
          <w:b/>
          <w:bCs/>
          <w:color w:val="000000" w:themeColor="text1"/>
          <w:lang w:val="vi-VN"/>
        </w:rPr>
        <w:t>Câu 7.</w:t>
      </w:r>
      <w:r>
        <w:rPr>
          <w:rFonts w:eastAsia="Calibri"/>
          <w:color w:val="000000" w:themeColor="text1"/>
          <w:lang w:val="vi-VN"/>
        </w:rPr>
        <w:t xml:space="preserve"> </w:t>
      </w:r>
      <w:r>
        <w:rPr>
          <w:rFonts w:eastAsia="Calibri"/>
          <w:color w:val="000000" w:themeColor="text1"/>
        </w:rPr>
        <w:t>Cho hình lăng tr</w:t>
      </w:r>
      <w:r>
        <w:rPr>
          <w:rFonts w:eastAsia="Calibri"/>
          <w:color w:val="000000" w:themeColor="text1"/>
        </w:rPr>
        <w:t>ụ</w:t>
      </w:r>
      <w:r>
        <w:rPr>
          <w:rFonts w:eastAsia="Calibri"/>
          <w:color w:val="000000" w:themeColor="text1"/>
        </w:rPr>
        <w:t xml:space="preserve"> đ</w:t>
      </w:r>
      <w:r>
        <w:rPr>
          <w:rFonts w:eastAsia="Calibri"/>
          <w:color w:val="000000" w:themeColor="text1"/>
        </w:rPr>
        <w:t>ứ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2FD4B352" wp14:editId="0DF0162D">
            <wp:extent cx="842645" cy="182880"/>
            <wp:effectExtent l="0" t="0" r="10795" b="0"/>
            <wp:docPr id="37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498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 xml:space="preserve"> có đáy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4E8F7777" wp14:editId="70E6F621">
            <wp:extent cx="357505" cy="174625"/>
            <wp:effectExtent l="0" t="0" r="8255" b="9525"/>
            <wp:docPr id="36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49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5750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 xml:space="preserve"> tam giác vuông cân t</w:t>
      </w:r>
      <w:r>
        <w:rPr>
          <w:rFonts w:eastAsia="Calibri"/>
          <w:color w:val="000000" w:themeColor="text1"/>
        </w:rPr>
        <w:t>ạ</w:t>
      </w:r>
      <w:r>
        <w:rPr>
          <w:rFonts w:eastAsia="Calibri"/>
          <w:color w:val="000000" w:themeColor="text1"/>
        </w:rPr>
        <w:t xml:space="preserve">i </w:t>
      </w:r>
      <w:r>
        <w:rPr>
          <w:rFonts w:eastAsia="Calibri"/>
          <w:noProof/>
          <w:color w:val="000000" w:themeColor="text1"/>
          <w:position w:val="-4"/>
        </w:rPr>
        <w:drawing>
          <wp:inline distT="0" distB="0" distL="114300" distR="114300" wp14:anchorId="677D5163" wp14:editId="4DA8377A">
            <wp:extent cx="151130" cy="167005"/>
            <wp:effectExtent l="0" t="0" r="1270" b="635"/>
            <wp:docPr id="35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00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 Góc gi</w:t>
      </w:r>
      <w:r>
        <w:rPr>
          <w:rFonts w:eastAsia="Calibri"/>
          <w:color w:val="000000" w:themeColor="text1"/>
        </w:rPr>
        <w:t>ữ</w:t>
      </w:r>
      <w:r>
        <w:rPr>
          <w:rFonts w:eastAsia="Calibri"/>
          <w:color w:val="000000" w:themeColor="text1"/>
        </w:rPr>
        <w:t>a gi</w:t>
      </w:r>
      <w:r>
        <w:rPr>
          <w:rFonts w:eastAsia="Calibri"/>
          <w:color w:val="000000" w:themeColor="text1"/>
        </w:rPr>
        <w:t>ữ</w:t>
      </w:r>
      <w:r>
        <w:rPr>
          <w:rFonts w:eastAsia="Calibri"/>
          <w:color w:val="000000" w:themeColor="text1"/>
        </w:rPr>
        <w:t xml:space="preserve">a </w:t>
      </w:r>
      <w:r>
        <w:rPr>
          <w:rFonts w:eastAsia="Calibri"/>
          <w:noProof/>
          <w:color w:val="000000" w:themeColor="text1"/>
          <w:position w:val="-4"/>
        </w:rPr>
        <w:drawing>
          <wp:inline distT="0" distB="0" distL="114300" distR="114300" wp14:anchorId="49652E78" wp14:editId="49B481B1">
            <wp:extent cx="254635" cy="167005"/>
            <wp:effectExtent l="0" t="0" r="0" b="635"/>
            <wp:docPr id="43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0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 xml:space="preserve"> và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2CE043CF" wp14:editId="3296343E">
            <wp:extent cx="357505" cy="182880"/>
            <wp:effectExtent l="0" t="0" r="8255" b="0"/>
            <wp:docPr id="41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0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75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 xml:space="preserve"> b</w:t>
      </w:r>
      <w:r>
        <w:rPr>
          <w:rFonts w:eastAsia="Calibri"/>
          <w:color w:val="000000" w:themeColor="text1"/>
        </w:rPr>
        <w:t>ằ</w:t>
      </w:r>
      <w:r>
        <w:rPr>
          <w:rFonts w:eastAsia="Calibri"/>
          <w:color w:val="000000" w:themeColor="text1"/>
        </w:rPr>
        <w:t>ng</w:t>
      </w:r>
    </w:p>
    <w:p w14:paraId="41A2E7ED" w14:textId="77777777" w:rsidR="00EE2DEF" w:rsidRDefault="006C4E77" w:rsidP="00B977BD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eastAsia="Calibri"/>
          <w:b/>
          <w:color w:val="000000" w:themeColor="text1"/>
        </w:rPr>
      </w:pPr>
      <w:r>
        <w:rPr>
          <w:rFonts w:eastAsia="Calibri"/>
          <w:b/>
          <w:color w:val="000000" w:themeColor="text1"/>
        </w:rPr>
        <w:t xml:space="preserve">A.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475EF269" wp14:editId="20866F5A">
            <wp:extent cx="238760" cy="207010"/>
            <wp:effectExtent l="0" t="0" r="5080" b="0"/>
            <wp:docPr id="42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0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  <w:r>
        <w:rPr>
          <w:rFonts w:eastAsia="Calibri"/>
          <w:b/>
          <w:color w:val="000000" w:themeColor="text1"/>
        </w:rPr>
        <w:tab/>
        <w:t xml:space="preserve">B.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606A94ED" wp14:editId="73E04201">
            <wp:extent cx="238760" cy="207010"/>
            <wp:effectExtent l="0" t="0" r="5080" b="0"/>
            <wp:docPr id="38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0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ab/>
      </w:r>
      <w:r>
        <w:rPr>
          <w:rFonts w:eastAsia="Calibri"/>
          <w:b/>
          <w:color w:val="000000" w:themeColor="text1"/>
        </w:rPr>
        <w:t xml:space="preserve">C.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7D510E81" wp14:editId="29A66BAB">
            <wp:extent cx="238760" cy="207010"/>
            <wp:effectExtent l="0" t="0" r="5080" b="0"/>
            <wp:docPr id="39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0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b/>
          <w:color w:val="000000" w:themeColor="text1"/>
        </w:rPr>
        <w:tab/>
        <w:t xml:space="preserve">D. </w:t>
      </w:r>
      <w:r>
        <w:rPr>
          <w:rFonts w:eastAsia="Calibri"/>
          <w:noProof/>
          <w:color w:val="000000" w:themeColor="text1"/>
          <w:position w:val="-6"/>
        </w:rPr>
        <w:drawing>
          <wp:inline distT="0" distB="0" distL="114300" distR="114300" wp14:anchorId="707D3BE3" wp14:editId="0F6F5939">
            <wp:extent cx="238760" cy="207010"/>
            <wp:effectExtent l="0" t="0" r="5080" b="0"/>
            <wp:docPr id="40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50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color w:val="000000" w:themeColor="text1"/>
        </w:rPr>
        <w:t>.</w:t>
      </w:r>
    </w:p>
    <w:p w14:paraId="21A85813" w14:textId="77777777" w:rsidR="00EE2DEF" w:rsidRDefault="006C4E77" w:rsidP="00B977BD">
      <w:pPr>
        <w:pStyle w:val="ListParagraph"/>
        <w:spacing w:after="0" w:line="240" w:lineRule="auto"/>
        <w:ind w:left="0"/>
        <w:rPr>
          <w:rFonts w:eastAsia="Calibri"/>
          <w:b/>
          <w:color w:val="000000" w:themeColor="text1"/>
        </w:rPr>
      </w:pPr>
      <w:r>
        <w:rPr>
          <w:rFonts w:eastAsia="Times New Roman"/>
          <w:b/>
          <w:bCs/>
          <w:color w:val="000000" w:themeColor="text1"/>
          <w:lang w:val="vi-VN"/>
        </w:rPr>
        <w:t>Câu 8.</w:t>
      </w:r>
      <w:r>
        <w:rPr>
          <w:rFonts w:eastAsia="Times New Roman"/>
          <w:color w:val="000000" w:themeColor="text1"/>
          <w:lang w:val="vi-VN"/>
        </w:rPr>
        <w:t xml:space="preserve"> </w:t>
      </w:r>
      <w:r>
        <w:rPr>
          <w:rFonts w:eastAsia="Times New Roman"/>
          <w:color w:val="000000" w:themeColor="text1"/>
        </w:rPr>
        <w:t xml:space="preserve">Cho hình chóp </w:t>
      </w:r>
      <w:r>
        <w:rPr>
          <w:rFonts w:eastAsia="Palatino Linotype"/>
          <w:color w:val="000000" w:themeColor="text1"/>
          <w:position w:val="-6"/>
        </w:rPr>
        <w:object w:dxaOrig="948" w:dyaOrig="276" w14:anchorId="3DBE8698">
          <v:shape id="_x0000_i1064" type="#_x0000_t75" style="width:47.5pt;height:14pt" o:ole="">
            <v:imagedata r:id="rId100" o:title=""/>
          </v:shape>
          <o:OLEObject Type="Embed" ProgID="Equation.DSMT4" ShapeID="_x0000_i1064" DrawAspect="Content" ObjectID="_1833616271" r:id="rId101"/>
        </w:object>
      </w:r>
      <w:r>
        <w:rPr>
          <w:rFonts w:eastAsia="Calibri"/>
          <w:color w:val="000000" w:themeColor="text1"/>
        </w:rPr>
        <w:t xml:space="preserve"> có đáy </w:t>
      </w:r>
      <w:r>
        <w:rPr>
          <w:color w:val="000000" w:themeColor="text1"/>
          <w:position w:val="-6"/>
        </w:rPr>
        <w:object w:dxaOrig="720" w:dyaOrig="288" w14:anchorId="513E5979">
          <v:shape id="_x0000_i1065" type="#_x0000_t75" style="width:36pt;height:14.5pt" o:ole="">
            <v:imagedata r:id="rId102" o:title=""/>
          </v:shape>
          <o:OLEObject Type="Embed" ProgID="Equation.DSMT4" ShapeID="_x0000_i1065" DrawAspect="Content" ObjectID="_1833616272" r:id="rId103"/>
        </w:object>
      </w:r>
      <w:r>
        <w:rPr>
          <w:rFonts w:eastAsia="Calibri"/>
          <w:color w:val="000000" w:themeColor="text1"/>
        </w:rPr>
        <w:t xml:space="preserve"> là hình ch</w:t>
      </w:r>
      <w:r>
        <w:rPr>
          <w:rFonts w:eastAsia="Calibri"/>
          <w:color w:val="000000" w:themeColor="text1"/>
        </w:rPr>
        <w:t>ữ</w:t>
      </w:r>
      <w:r>
        <w:rPr>
          <w:rFonts w:eastAsia="Calibri"/>
          <w:color w:val="000000" w:themeColor="text1"/>
        </w:rPr>
        <w:t xml:space="preserve"> nh</w:t>
      </w:r>
      <w:r>
        <w:rPr>
          <w:rFonts w:eastAsia="Calibri"/>
          <w:color w:val="000000" w:themeColor="text1"/>
        </w:rPr>
        <w:t>ậ</w:t>
      </w:r>
      <w:r>
        <w:rPr>
          <w:rFonts w:eastAsia="Calibri"/>
          <w:color w:val="000000" w:themeColor="text1"/>
        </w:rPr>
        <w:t xml:space="preserve">t và </w:t>
      </w:r>
      <w:r>
        <w:rPr>
          <w:color w:val="000000" w:themeColor="text1"/>
          <w:position w:val="-6"/>
        </w:rPr>
        <w:object w:dxaOrig="948" w:dyaOrig="288" w14:anchorId="5FFB5225">
          <v:shape id="_x0000_i1066" type="#_x0000_t75" style="width:47.5pt;height:14.5pt" o:ole="">
            <v:imagedata r:id="rId104" o:title=""/>
          </v:shape>
          <o:OLEObject Type="Embed" ProgID="Equation.DSMT4" ShapeID="_x0000_i1066" DrawAspect="Content" ObjectID="_1833616273" r:id="rId105"/>
        </w:object>
      </w:r>
      <w:r>
        <w:rPr>
          <w:rFonts w:eastAsia="Calibri"/>
          <w:color w:val="000000" w:themeColor="text1"/>
        </w:rPr>
        <w:t>. M</w:t>
      </w:r>
      <w:r>
        <w:rPr>
          <w:rFonts w:eastAsia="Calibri"/>
          <w:color w:val="000000" w:themeColor="text1"/>
        </w:rPr>
        <w:t>ệ</w:t>
      </w:r>
      <w:r>
        <w:rPr>
          <w:rFonts w:eastAsia="Calibri"/>
          <w:color w:val="000000" w:themeColor="text1"/>
        </w:rPr>
        <w:t>nh đ</w:t>
      </w:r>
      <w:r>
        <w:rPr>
          <w:rFonts w:eastAsia="Calibri"/>
          <w:color w:val="000000" w:themeColor="text1"/>
        </w:rPr>
        <w:t>ề</w:t>
      </w:r>
      <w:r>
        <w:rPr>
          <w:rFonts w:eastAsia="Calibri"/>
          <w:color w:val="000000" w:themeColor="text1"/>
        </w:rPr>
        <w:t xml:space="preserve"> nào sau đây là đúng?</w:t>
      </w:r>
    </w:p>
    <w:p w14:paraId="524796BC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color w:val="000000" w:themeColor="text1"/>
        </w:rPr>
      </w:pPr>
      <w:r>
        <w:rPr>
          <w:rFonts w:eastAsia="Times New Roman"/>
          <w:b/>
          <w:color w:val="000000" w:themeColor="text1"/>
        </w:rPr>
        <w:t xml:space="preserve">A. </w:t>
      </w:r>
      <w:r>
        <w:rPr>
          <w:rFonts w:eastAsia="Times New Roman"/>
          <w:b/>
          <w:color w:val="000000" w:themeColor="text1"/>
          <w:position w:val="-14"/>
        </w:rPr>
        <w:object w:dxaOrig="1440" w:dyaOrig="408" w14:anchorId="478B3174">
          <v:shape id="_x0000_i1067" type="#_x0000_t75" style="width:1in;height:20.5pt" o:ole="">
            <v:imagedata r:id="rId106" o:title=""/>
          </v:shape>
          <o:OLEObject Type="Embed" ProgID="Equation.DSMT4" ShapeID="_x0000_i1067" DrawAspect="Content" ObjectID="_1833616274" r:id="rId107"/>
        </w:object>
      </w:r>
      <w:r>
        <w:rPr>
          <w:rFonts w:eastAsia="Times New Roman"/>
          <w:color w:val="000000" w:themeColor="text1"/>
        </w:rPr>
        <w:t>.</w:t>
      </w:r>
      <w:r>
        <w:rPr>
          <w:rFonts w:eastAsia="Times New Roman"/>
          <w:b/>
          <w:color w:val="000000" w:themeColor="text1"/>
        </w:rPr>
        <w:tab/>
        <w:t xml:space="preserve">B. </w:t>
      </w:r>
      <w:r>
        <w:rPr>
          <w:rFonts w:eastAsia="Times New Roman"/>
          <w:b/>
          <w:color w:val="000000" w:themeColor="text1"/>
          <w:position w:val="-14"/>
        </w:rPr>
        <w:object w:dxaOrig="1452" w:dyaOrig="408" w14:anchorId="41F50B14">
          <v:shape id="_x0000_i1068" type="#_x0000_t75" style="width:72.5pt;height:20.5pt" o:ole="">
            <v:imagedata r:id="rId108" o:title=""/>
          </v:shape>
          <o:OLEObject Type="Embed" ProgID="Equation.DSMT4" ShapeID="_x0000_i1068" DrawAspect="Content" ObjectID="_1833616275" r:id="rId109"/>
        </w:object>
      </w:r>
      <w:r>
        <w:rPr>
          <w:rFonts w:eastAsia="Times New Roman"/>
          <w:color w:val="000000" w:themeColor="text1"/>
        </w:rPr>
        <w:t>.</w:t>
      </w:r>
      <w:r>
        <w:rPr>
          <w:rFonts w:eastAsia="Times New Roman"/>
          <w:b/>
          <w:color w:val="000000" w:themeColor="text1"/>
        </w:rPr>
        <w:tab/>
        <w:t xml:space="preserve">C. </w:t>
      </w:r>
      <w:r>
        <w:rPr>
          <w:rFonts w:eastAsia="Times New Roman"/>
          <w:b/>
          <w:color w:val="000000" w:themeColor="text1"/>
          <w:position w:val="-14"/>
        </w:rPr>
        <w:object w:dxaOrig="1308" w:dyaOrig="408" w14:anchorId="70B6D33B">
          <v:shape id="_x0000_i1069" type="#_x0000_t75" style="width:65.5pt;height:20.5pt" o:ole="">
            <v:imagedata r:id="rId110" o:title=""/>
          </v:shape>
          <o:OLEObject Type="Embed" ProgID="Equation.DSMT4" ShapeID="_x0000_i1069" DrawAspect="Content" ObjectID="_1833616276" r:id="rId111"/>
        </w:object>
      </w:r>
      <w:r>
        <w:rPr>
          <w:rFonts w:eastAsia="Times New Roman"/>
          <w:color w:val="000000" w:themeColor="text1"/>
        </w:rPr>
        <w:t>.</w:t>
      </w:r>
      <w:r>
        <w:rPr>
          <w:rFonts w:eastAsia="Times New Roman"/>
          <w:b/>
          <w:color w:val="000000" w:themeColor="text1"/>
        </w:rPr>
        <w:tab/>
        <w:t xml:space="preserve">D. </w:t>
      </w:r>
      <w:r>
        <w:rPr>
          <w:rFonts w:eastAsia="Times New Roman"/>
          <w:b/>
          <w:color w:val="000000" w:themeColor="text1"/>
          <w:position w:val="-14"/>
        </w:rPr>
        <w:object w:dxaOrig="1272" w:dyaOrig="408" w14:anchorId="30D27DE3">
          <v:shape id="_x0000_i1070" type="#_x0000_t75" style="width:63.5pt;height:20.5pt" o:ole="">
            <v:imagedata r:id="rId112" o:title=""/>
          </v:shape>
          <o:OLEObject Type="Embed" ProgID="Equation.DSMT4" ShapeID="_x0000_i1070" DrawAspect="Content" ObjectID="_1833616277" r:id="rId113"/>
        </w:object>
      </w:r>
      <w:r>
        <w:rPr>
          <w:color w:val="000000" w:themeColor="text1"/>
        </w:rPr>
        <w:t>.</w:t>
      </w:r>
    </w:p>
    <w:p w14:paraId="1F6E8F3A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color w:val="000000" w:themeColor="text1"/>
          <w:lang w:val="nl-NL"/>
        </w:rPr>
      </w:pPr>
      <w:r>
        <w:rPr>
          <w:b/>
          <w:color w:val="000000" w:themeColor="text1"/>
          <w:lang w:val="nl-NL"/>
        </w:rPr>
        <w:t xml:space="preserve">Câu </w:t>
      </w:r>
      <w:r>
        <w:rPr>
          <w:b/>
          <w:color w:val="000000" w:themeColor="text1"/>
          <w:lang w:val="vi-VN"/>
        </w:rPr>
        <w:t>9</w:t>
      </w:r>
      <w:r>
        <w:rPr>
          <w:b/>
          <w:color w:val="000000" w:themeColor="text1"/>
          <w:lang w:val="nl-NL"/>
        </w:rPr>
        <w:t>.</w:t>
      </w:r>
      <w:r>
        <w:rPr>
          <w:b/>
          <w:color w:val="000000" w:themeColor="text1"/>
          <w:lang w:val="nl-NL"/>
        </w:rPr>
        <w:tab/>
        <w:t xml:space="preserve">  </w:t>
      </w:r>
      <w:r>
        <w:rPr>
          <w:color w:val="000000" w:themeColor="text1"/>
          <w:lang w:val="nl-NL"/>
        </w:rPr>
        <w:t xml:space="preserve">Cho hình chóp </w:t>
      </w:r>
      <w:r>
        <w:rPr>
          <w:color w:val="000000" w:themeColor="text1"/>
          <w:position w:val="-6"/>
        </w:rPr>
        <w:object w:dxaOrig="720" w:dyaOrig="300" w14:anchorId="16344642">
          <v:shape id="_x0000_i1071" type="#_x0000_t75" style="width:36pt;height:15pt" o:ole="">
            <v:imagedata r:id="rId114" o:title=""/>
          </v:shape>
          <o:OLEObject Type="Embed" ProgID="Equation.DSMT4" ShapeID="_x0000_i1071" DrawAspect="Content" ObjectID="_1833616278" r:id="rId115"/>
        </w:object>
      </w:r>
      <w:r>
        <w:rPr>
          <w:color w:val="000000" w:themeColor="text1"/>
          <w:lang w:val="nl-NL"/>
        </w:rPr>
        <w:t xml:space="preserve"> có </w:t>
      </w:r>
      <w:r>
        <w:rPr>
          <w:color w:val="000000" w:themeColor="text1"/>
          <w:position w:val="-6"/>
        </w:rPr>
        <w:object w:dxaOrig="360" w:dyaOrig="300" w14:anchorId="6E780ED1">
          <v:shape id="_x0000_i1072" type="#_x0000_t75" style="width:18pt;height:15pt" o:ole="">
            <v:imagedata r:id="rId116" o:title=""/>
          </v:shape>
          <o:OLEObject Type="Embed" ProgID="Equation.DSMT4" ShapeID="_x0000_i1072" DrawAspect="Content" ObjectID="_1833616279" r:id="rId117"/>
        </w:object>
      </w:r>
      <w:r>
        <w:rPr>
          <w:color w:val="000000" w:themeColor="text1"/>
          <w:lang w:val="nl-NL"/>
        </w:rPr>
        <w:t xml:space="preserve"> vuông góc </w:t>
      </w:r>
      <w:r>
        <w:rPr>
          <w:color w:val="000000" w:themeColor="text1"/>
          <w:position w:val="-14"/>
        </w:rPr>
        <w:object w:dxaOrig="720" w:dyaOrig="410" w14:anchorId="0EDD54A6">
          <v:shape id="_x0000_i1073" type="#_x0000_t75" style="width:36pt;height:20.5pt" o:ole="">
            <v:imagedata r:id="rId118" o:title=""/>
          </v:shape>
          <o:OLEObject Type="Embed" ProgID="Equation.DSMT4" ShapeID="_x0000_i1073" DrawAspect="Content" ObjectID="_1833616280" r:id="rId119"/>
        </w:object>
      </w:r>
      <w:r>
        <w:rPr>
          <w:color w:val="000000" w:themeColor="text1"/>
          <w:lang w:val="nl-NL"/>
        </w:rPr>
        <w:t>. Góc gi</w:t>
      </w:r>
      <w:r>
        <w:rPr>
          <w:color w:val="000000" w:themeColor="text1"/>
          <w:lang w:val="nl-NL"/>
        </w:rPr>
        <w:t>ữ</w:t>
      </w:r>
      <w:r>
        <w:rPr>
          <w:color w:val="000000" w:themeColor="text1"/>
          <w:lang w:val="nl-NL"/>
        </w:rPr>
        <w:t xml:space="preserve">a </w:t>
      </w:r>
      <w:r>
        <w:rPr>
          <w:color w:val="000000" w:themeColor="text1"/>
          <w:position w:val="-6"/>
        </w:rPr>
        <w:object w:dxaOrig="350" w:dyaOrig="300" w14:anchorId="5C052D5C">
          <v:shape id="_x0000_i1074" type="#_x0000_t75" style="width:17.5pt;height:15pt" o:ole="">
            <v:imagedata r:id="rId120" o:title=""/>
          </v:shape>
          <o:OLEObject Type="Embed" ProgID="Equation.DSMT4" ShapeID="_x0000_i1074" DrawAspect="Content" ObjectID="_1833616281" r:id="rId121"/>
        </w:object>
      </w:r>
      <w:r>
        <w:rPr>
          <w:color w:val="000000" w:themeColor="text1"/>
          <w:lang w:val="nl-NL"/>
        </w:rPr>
        <w:t xml:space="preserve"> v</w:t>
      </w:r>
      <w:r>
        <w:rPr>
          <w:color w:val="000000" w:themeColor="text1"/>
          <w:lang w:val="nl-NL"/>
        </w:rPr>
        <w:t>ớ</w:t>
      </w:r>
      <w:r>
        <w:rPr>
          <w:color w:val="000000" w:themeColor="text1"/>
          <w:lang w:val="nl-NL"/>
        </w:rPr>
        <w:t xml:space="preserve">i </w:t>
      </w:r>
      <w:r>
        <w:rPr>
          <w:color w:val="000000" w:themeColor="text1"/>
          <w:position w:val="-14"/>
        </w:rPr>
        <w:object w:dxaOrig="720" w:dyaOrig="410" w14:anchorId="4DAA0015">
          <v:shape id="_x0000_i1075" type="#_x0000_t75" style="width:36pt;height:20.5pt" o:ole="">
            <v:imagedata r:id="rId122" o:title=""/>
          </v:shape>
          <o:OLEObject Type="Embed" ProgID="Equation.DSMT4" ShapeID="_x0000_i1075" DrawAspect="Content" ObjectID="_1833616282" r:id="rId123"/>
        </w:object>
      </w:r>
      <w:r>
        <w:rPr>
          <w:color w:val="000000" w:themeColor="text1"/>
          <w:lang w:val="nl-NL"/>
        </w:rPr>
        <w:t xml:space="preserve"> là góc gi</w:t>
      </w:r>
      <w:r>
        <w:rPr>
          <w:color w:val="000000" w:themeColor="text1"/>
          <w:lang w:val="nl-NL"/>
        </w:rPr>
        <w:t>ữ</w:t>
      </w:r>
      <w:r>
        <w:rPr>
          <w:color w:val="000000" w:themeColor="text1"/>
          <w:lang w:val="nl-NL"/>
        </w:rPr>
        <w:t>a:</w:t>
      </w:r>
    </w:p>
    <w:p w14:paraId="6F79713E" w14:textId="77777777" w:rsidR="00EE2DEF" w:rsidRDefault="006C4E77" w:rsidP="00B977BD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 w:hanging="993"/>
        <w:contextualSpacing/>
        <w:rPr>
          <w:color w:val="000000" w:themeColor="text1"/>
          <w:lang w:val="nl-NL"/>
        </w:rPr>
      </w:pPr>
      <w:r>
        <w:rPr>
          <w:b/>
          <w:color w:val="000000" w:themeColor="text1"/>
          <w:lang w:val="nl-NL"/>
        </w:rPr>
        <w:tab/>
        <w:t>A.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6"/>
        </w:rPr>
        <w:object w:dxaOrig="350" w:dyaOrig="300" w14:anchorId="0DD2016B">
          <v:shape id="_x0000_i1076" type="#_x0000_t75" style="width:17.5pt;height:15pt" o:ole="">
            <v:imagedata r:id="rId124" o:title=""/>
          </v:shape>
          <o:OLEObject Type="Embed" ProgID="Equation.DSMT4" ShapeID="_x0000_i1076" DrawAspect="Content" ObjectID="_1833616283" r:id="rId125"/>
        </w:object>
      </w:r>
      <w:r>
        <w:rPr>
          <w:color w:val="000000" w:themeColor="text1"/>
          <w:lang w:val="nl-NL"/>
        </w:rPr>
        <w:t xml:space="preserve"> và </w:t>
      </w:r>
      <w:r>
        <w:rPr>
          <w:color w:val="000000" w:themeColor="text1"/>
          <w:position w:val="-4"/>
        </w:rPr>
        <w:object w:dxaOrig="410" w:dyaOrig="270" w14:anchorId="4C8D2CE7">
          <v:shape id="_x0000_i1077" type="#_x0000_t75" style="width:20.5pt;height:13.5pt" o:ole="">
            <v:imagedata r:id="rId126" o:title=""/>
          </v:shape>
          <o:OLEObject Type="Embed" ProgID="Equation.DSMT4" ShapeID="_x0000_i1077" DrawAspect="Content" ObjectID="_1833616284" r:id="rId127"/>
        </w:object>
      </w:r>
      <w:r>
        <w:rPr>
          <w:color w:val="000000" w:themeColor="text1"/>
          <w:lang w:val="nl-NL"/>
        </w:rPr>
        <w:t xml:space="preserve">.                </w:t>
      </w:r>
      <w:r>
        <w:rPr>
          <w:b/>
          <w:color w:val="000000" w:themeColor="text1"/>
          <w:lang w:val="nl-NL"/>
        </w:rPr>
        <w:t>B.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6"/>
        </w:rPr>
        <w:object w:dxaOrig="350" w:dyaOrig="300" w14:anchorId="5F007B40">
          <v:shape id="_x0000_i1078" type="#_x0000_t75" style="width:17.5pt;height:15pt" o:ole="">
            <v:imagedata r:id="rId128" o:title=""/>
          </v:shape>
          <o:OLEObject Type="Embed" ProgID="Equation.DSMT4" ShapeID="_x0000_i1078" DrawAspect="Content" ObjectID="_1833616285" r:id="rId129"/>
        </w:object>
      </w:r>
      <w:r>
        <w:rPr>
          <w:color w:val="000000" w:themeColor="text1"/>
          <w:lang w:val="nl-NL"/>
        </w:rPr>
        <w:t xml:space="preserve"> và </w:t>
      </w:r>
      <w:r>
        <w:rPr>
          <w:color w:val="000000" w:themeColor="text1"/>
          <w:position w:val="-6"/>
        </w:rPr>
        <w:object w:dxaOrig="360" w:dyaOrig="300" w14:anchorId="30851E38">
          <v:shape id="_x0000_i1079" type="#_x0000_t75" style="width:18pt;height:15pt" o:ole="">
            <v:imagedata r:id="rId130" o:title=""/>
          </v:shape>
          <o:OLEObject Type="Embed" ProgID="Equation.DSMT4" ShapeID="_x0000_i1079" DrawAspect="Content" ObjectID="_1833616286" r:id="rId131"/>
        </w:object>
      </w:r>
      <w:r>
        <w:rPr>
          <w:color w:val="000000" w:themeColor="text1"/>
          <w:lang w:val="nl-NL"/>
        </w:rPr>
        <w:t xml:space="preserve">.              </w:t>
      </w:r>
      <w:r>
        <w:rPr>
          <w:b/>
          <w:color w:val="000000" w:themeColor="text1"/>
          <w:lang w:val="nl-NL"/>
        </w:rPr>
        <w:t>C.</w:t>
      </w:r>
      <w:r>
        <w:rPr>
          <w:color w:val="000000" w:themeColor="text1"/>
          <w:lang w:val="nl-NL"/>
        </w:rPr>
        <w:t xml:space="preserve"> </w:t>
      </w:r>
      <w:r>
        <w:rPr>
          <w:color w:val="000000" w:themeColor="text1"/>
          <w:position w:val="-6"/>
        </w:rPr>
        <w:object w:dxaOrig="360" w:dyaOrig="300" w14:anchorId="7DE50742">
          <v:shape id="_x0000_i1080" type="#_x0000_t75" style="width:18pt;height:15pt" o:ole="">
            <v:imagedata r:id="rId132" o:title=""/>
          </v:shape>
          <o:OLEObject Type="Embed" ProgID="Equation.DSMT4" ShapeID="_x0000_i1080" DrawAspect="Content" ObjectID="_1833616287" r:id="rId133"/>
        </w:object>
      </w:r>
      <w:r>
        <w:rPr>
          <w:color w:val="000000" w:themeColor="text1"/>
          <w:lang w:val="nl-NL"/>
        </w:rPr>
        <w:t xml:space="preserve"> và </w:t>
      </w:r>
      <w:r>
        <w:rPr>
          <w:color w:val="000000" w:themeColor="text1"/>
          <w:position w:val="-6"/>
        </w:rPr>
        <w:object w:dxaOrig="410" w:dyaOrig="300" w14:anchorId="565462AA">
          <v:shape id="_x0000_i1081" type="#_x0000_t75" style="width:20.5pt;height:15pt" o:ole="">
            <v:imagedata r:id="rId134" o:title=""/>
          </v:shape>
          <o:OLEObject Type="Embed" ProgID="Equation.DSMT4" ShapeID="_x0000_i1081" DrawAspect="Content" ObjectID="_1833616288" r:id="rId135"/>
        </w:object>
      </w:r>
      <w:r>
        <w:rPr>
          <w:color w:val="000000" w:themeColor="text1"/>
          <w:lang w:val="nl-NL"/>
        </w:rPr>
        <w:t xml:space="preserve">.              </w:t>
      </w:r>
      <w:r>
        <w:rPr>
          <w:b/>
          <w:color w:val="000000" w:themeColor="text1"/>
          <w:lang w:val="nl-NL"/>
        </w:rPr>
        <w:t xml:space="preserve">D. </w:t>
      </w:r>
      <w:r>
        <w:rPr>
          <w:color w:val="000000" w:themeColor="text1"/>
          <w:position w:val="-6"/>
        </w:rPr>
        <w:object w:dxaOrig="350" w:dyaOrig="300" w14:anchorId="7E59FEFA">
          <v:shape id="_x0000_i1082" type="#_x0000_t75" style="width:17.5pt;height:15pt" o:ole="">
            <v:imagedata r:id="rId136" o:title=""/>
          </v:shape>
          <o:OLEObject Type="Embed" ProgID="Equation.DSMT4" ShapeID="_x0000_i1082" DrawAspect="Content" ObjectID="_1833616289" r:id="rId137"/>
        </w:object>
      </w:r>
      <w:r>
        <w:rPr>
          <w:color w:val="000000" w:themeColor="text1"/>
          <w:lang w:val="nl-NL"/>
        </w:rPr>
        <w:t xml:space="preserve"> và </w:t>
      </w:r>
      <w:r>
        <w:rPr>
          <w:color w:val="000000" w:themeColor="text1"/>
          <w:position w:val="-6"/>
        </w:rPr>
        <w:object w:dxaOrig="420" w:dyaOrig="300" w14:anchorId="5D97BA40">
          <v:shape id="_x0000_i1083" type="#_x0000_t75" style="width:21pt;height:15pt" o:ole="">
            <v:imagedata r:id="rId138" o:title=""/>
          </v:shape>
          <o:OLEObject Type="Embed" ProgID="Equation.DSMT4" ShapeID="_x0000_i1083" DrawAspect="Content" ObjectID="_1833616290" r:id="rId139"/>
        </w:object>
      </w:r>
      <w:r>
        <w:rPr>
          <w:color w:val="000000" w:themeColor="text1"/>
          <w:lang w:val="nl-NL"/>
        </w:rPr>
        <w:t>.</w:t>
      </w:r>
    </w:p>
    <w:p w14:paraId="20FA5B2D" w14:textId="77777777" w:rsidR="00EE2DEF" w:rsidRDefault="006C4E77" w:rsidP="00B977BD">
      <w:pPr>
        <w:pStyle w:val="ListParagraph"/>
        <w:spacing w:after="0" w:line="240" w:lineRule="auto"/>
        <w:ind w:left="0"/>
        <w:rPr>
          <w:b/>
          <w:color w:val="000000" w:themeColor="text1"/>
        </w:rPr>
      </w:pPr>
      <w:r>
        <w:rPr>
          <w:b/>
          <w:bCs/>
          <w:color w:val="000000" w:themeColor="text1"/>
          <w:lang w:val="vi-VN"/>
        </w:rPr>
        <w:t>Câu 10.</w:t>
      </w:r>
      <w:r>
        <w:rPr>
          <w:color w:val="000000" w:themeColor="text1"/>
          <w:lang w:val="vi-VN"/>
        </w:rPr>
        <w:t xml:space="preserve"> </w:t>
      </w:r>
      <w:r>
        <w:rPr>
          <w:color w:val="000000" w:themeColor="text1"/>
        </w:rPr>
        <w:t xml:space="preserve">Cho </w:t>
      </w:r>
      <w:r>
        <w:rPr>
          <w:bCs/>
          <w:color w:val="000000" w:themeColor="text1"/>
        </w:rPr>
        <w:t>hình l</w:t>
      </w:r>
      <w:r>
        <w:rPr>
          <w:bCs/>
          <w:color w:val="000000" w:themeColor="text1"/>
        </w:rPr>
        <w:t>ậ</w:t>
      </w:r>
      <w:r>
        <w:rPr>
          <w:bCs/>
          <w:color w:val="000000" w:themeColor="text1"/>
        </w:rPr>
        <w:t xml:space="preserve">p phương </w:t>
      </w:r>
      <w:r>
        <w:rPr>
          <w:bCs/>
          <w:color w:val="000000" w:themeColor="text1"/>
          <w:position w:val="-6"/>
          <w:lang w:val="nl-NL"/>
        </w:rPr>
        <w:object w:dxaOrig="1440" w:dyaOrig="288" w14:anchorId="20D105CA">
          <v:shape id="_x0000_i1084" type="#_x0000_t75" style="width:1in;height:14.5pt" o:ole="">
            <v:imagedata r:id="rId140" o:title=""/>
          </v:shape>
          <o:OLEObject Type="Embed" ProgID="Equation.DSMT4" ShapeID="_x0000_i1084" DrawAspect="Content" ObjectID="_1833616291" r:id="rId141"/>
        </w:object>
      </w:r>
      <w:r>
        <w:rPr>
          <w:color w:val="000000" w:themeColor="text1"/>
        </w:rPr>
        <w:t>, góc gi</w:t>
      </w:r>
      <w:r>
        <w:rPr>
          <w:color w:val="000000" w:themeColor="text1"/>
        </w:rPr>
        <w:t>ữ</w:t>
      </w:r>
      <w:r>
        <w:rPr>
          <w:color w:val="000000" w:themeColor="text1"/>
        </w:rPr>
        <w:t xml:space="preserve">a </w:t>
      </w:r>
      <w:r>
        <w:rPr>
          <w:bCs/>
          <w:color w:val="000000" w:themeColor="text1"/>
        </w:rPr>
        <w:t>đư</w:t>
      </w:r>
      <w:r>
        <w:rPr>
          <w:bCs/>
          <w:color w:val="000000" w:themeColor="text1"/>
        </w:rPr>
        <w:t>ờ</w:t>
      </w:r>
      <w:r>
        <w:rPr>
          <w:bCs/>
          <w:color w:val="000000" w:themeColor="text1"/>
        </w:rPr>
        <w:t>ng th</w:t>
      </w:r>
      <w:r>
        <w:rPr>
          <w:bCs/>
          <w:color w:val="000000" w:themeColor="text1"/>
        </w:rPr>
        <w:t>ẳ</w:t>
      </w:r>
      <w:r>
        <w:rPr>
          <w:bCs/>
          <w:color w:val="000000" w:themeColor="text1"/>
        </w:rPr>
        <w:t>ng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  <w:lang w:val="nl-NL"/>
        </w:rPr>
        <w:object w:dxaOrig="432" w:dyaOrig="288" w14:anchorId="0DD7D660">
          <v:shape id="_x0000_i1085" type="#_x0000_t75" style="width:21.5pt;height:14.5pt" o:ole="">
            <v:imagedata r:id="rId142" o:title=""/>
          </v:shape>
          <o:OLEObject Type="Embed" ProgID="Equation.DSMT4" ShapeID="_x0000_i1085" DrawAspect="Content" ObjectID="_1833616292" r:id="rId143"/>
        </w:object>
      </w:r>
      <w:r>
        <w:rPr>
          <w:color w:val="000000" w:themeColor="text1"/>
        </w:rPr>
        <w:t xml:space="preserve"> và m</w:t>
      </w:r>
      <w:r>
        <w:rPr>
          <w:color w:val="000000" w:themeColor="text1"/>
        </w:rPr>
        <w:t>ặ</w:t>
      </w:r>
      <w:r>
        <w:rPr>
          <w:color w:val="000000" w:themeColor="text1"/>
        </w:rPr>
        <w:t>t ph</w:t>
      </w:r>
      <w:r>
        <w:rPr>
          <w:color w:val="000000" w:themeColor="text1"/>
        </w:rPr>
        <w:t>ẳ</w:t>
      </w:r>
      <w:r>
        <w:rPr>
          <w:color w:val="000000" w:themeColor="text1"/>
        </w:rPr>
        <w:t xml:space="preserve">ng </w:t>
      </w:r>
      <w:r>
        <w:rPr>
          <w:color w:val="000000" w:themeColor="text1"/>
          <w:position w:val="-14"/>
          <w:lang w:val="nl-NL"/>
        </w:rPr>
        <w:object w:dxaOrig="912" w:dyaOrig="408" w14:anchorId="2C47D8FF">
          <v:shape id="_x0000_i1086" type="#_x0000_t75" style="width:45.5pt;height:20.5pt" o:ole="">
            <v:imagedata r:id="rId144" o:title=""/>
          </v:shape>
          <o:OLEObject Type="Embed" ProgID="Equation.DSMT4" ShapeID="_x0000_i1086" DrawAspect="Content" ObjectID="_1833616293" r:id="rId145"/>
        </w:object>
      </w:r>
      <w:r>
        <w:rPr>
          <w:color w:val="000000" w:themeColor="text1"/>
        </w:rPr>
        <w:t xml:space="preserve"> là:</w:t>
      </w:r>
    </w:p>
    <w:p w14:paraId="3F88865E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color w:val="000000" w:themeColor="text1"/>
        </w:rPr>
      </w:pPr>
      <w:r>
        <w:rPr>
          <w:b/>
          <w:color w:val="000000" w:themeColor="text1"/>
        </w:rPr>
        <w:t xml:space="preserve">A. </w:t>
      </w:r>
      <w:r>
        <w:rPr>
          <w:b/>
          <w:color w:val="000000" w:themeColor="text1"/>
          <w:position w:val="-6"/>
          <w:lang w:val="nl-NL"/>
        </w:rPr>
        <w:object w:dxaOrig="276" w:dyaOrig="276" w14:anchorId="5B5C8A59">
          <v:shape id="_x0000_i1087" type="#_x0000_t75" style="width:14pt;height:14pt" o:ole="">
            <v:imagedata r:id="rId146" o:title=""/>
          </v:shape>
          <o:OLEObject Type="Embed" ProgID="Equation.DSMT4" ShapeID="_x0000_i1087" DrawAspect="Content" ObjectID="_1833616294" r:id="rId147"/>
        </w:object>
      </w:r>
      <w:r>
        <w:rPr>
          <w:color w:val="000000" w:themeColor="text1"/>
        </w:rPr>
        <w:t>.</w:t>
      </w:r>
      <w:r>
        <w:rPr>
          <w:b/>
          <w:color w:val="000000" w:themeColor="text1"/>
        </w:rPr>
        <w:tab/>
        <w:t xml:space="preserve">B. </w:t>
      </w:r>
      <w:r>
        <w:rPr>
          <w:b/>
          <w:color w:val="000000" w:themeColor="text1"/>
          <w:position w:val="-6"/>
          <w:lang w:val="nl-NL"/>
        </w:rPr>
        <w:object w:dxaOrig="384" w:dyaOrig="276" w14:anchorId="08345EC3">
          <v:shape id="_x0000_i1088" type="#_x0000_t75" style="width:19pt;height:14pt" o:ole="">
            <v:imagedata r:id="rId148" o:title=""/>
          </v:shape>
          <o:OLEObject Type="Embed" ProgID="Equation.DSMT4" ShapeID="_x0000_i1088" DrawAspect="Content" ObjectID="_1833616295" r:id="rId149"/>
        </w:object>
      </w:r>
      <w:r>
        <w:rPr>
          <w:color w:val="000000" w:themeColor="text1"/>
        </w:rPr>
        <w:t>.</w:t>
      </w:r>
      <w:r>
        <w:rPr>
          <w:b/>
          <w:color w:val="000000" w:themeColor="text1"/>
        </w:rPr>
        <w:tab/>
        <w:t xml:space="preserve">C. </w:t>
      </w:r>
      <w:r>
        <w:rPr>
          <w:b/>
          <w:color w:val="000000" w:themeColor="text1"/>
          <w:position w:val="-6"/>
          <w:lang w:val="nl-NL"/>
        </w:rPr>
        <w:object w:dxaOrig="384" w:dyaOrig="276" w14:anchorId="5C241DEE">
          <v:shape id="_x0000_i1089" type="#_x0000_t75" style="width:19pt;height:14pt" o:ole="">
            <v:imagedata r:id="rId150" o:title=""/>
          </v:shape>
          <o:OLEObject Type="Embed" ProgID="Equation.DSMT4" ShapeID="_x0000_i1089" DrawAspect="Content" ObjectID="_1833616296" r:id="rId151"/>
        </w:object>
      </w:r>
      <w:r>
        <w:rPr>
          <w:color w:val="000000" w:themeColor="text1"/>
        </w:rPr>
        <w:t>.</w:t>
      </w:r>
      <w:r>
        <w:rPr>
          <w:b/>
          <w:color w:val="000000" w:themeColor="text1"/>
        </w:rPr>
        <w:tab/>
        <w:t xml:space="preserve">D. </w:t>
      </w:r>
      <w:r>
        <w:rPr>
          <w:b/>
          <w:color w:val="000000" w:themeColor="text1"/>
          <w:position w:val="-6"/>
          <w:lang w:val="nl-NL"/>
        </w:rPr>
        <w:object w:dxaOrig="384" w:dyaOrig="276" w14:anchorId="709D0B0D">
          <v:shape id="_x0000_i1090" type="#_x0000_t75" style="width:19pt;height:14pt" o:ole="">
            <v:imagedata r:id="rId152" o:title=""/>
          </v:shape>
          <o:OLEObject Type="Embed" ProgID="Equation.DSMT4" ShapeID="_x0000_i1090" DrawAspect="Content" ObjectID="_1833616297" r:id="rId153"/>
        </w:object>
      </w:r>
      <w:r>
        <w:rPr>
          <w:color w:val="000000" w:themeColor="text1"/>
        </w:rPr>
        <w:t>.</w:t>
      </w:r>
    </w:p>
    <w:p w14:paraId="7397A6C0" w14:textId="77777777" w:rsidR="00EE2DEF" w:rsidRDefault="006C4E77" w:rsidP="00B977BD">
      <w:pPr>
        <w:spacing w:after="0" w:line="240" w:lineRule="auto"/>
        <w:rPr>
          <w:b/>
          <w:color w:val="000000" w:themeColor="text1"/>
        </w:rPr>
      </w:pPr>
      <w:r>
        <w:rPr>
          <w:b/>
          <w:bCs/>
          <w:color w:val="000000" w:themeColor="text1"/>
          <w:lang w:val="vi-VN"/>
        </w:rPr>
        <w:t xml:space="preserve">Câu 11. </w:t>
      </w:r>
      <w:r>
        <w:rPr>
          <w:color w:val="000000" w:themeColor="text1"/>
        </w:rPr>
        <w:t>Trong các m</w:t>
      </w:r>
      <w:r>
        <w:rPr>
          <w:color w:val="000000" w:themeColor="text1"/>
        </w:rPr>
        <w:t>ệ</w:t>
      </w:r>
      <w:r>
        <w:rPr>
          <w:color w:val="000000" w:themeColor="text1"/>
        </w:rPr>
        <w:t>nh đ</w:t>
      </w:r>
      <w:r>
        <w:rPr>
          <w:color w:val="000000" w:themeColor="text1"/>
        </w:rPr>
        <w:t>ề</w:t>
      </w:r>
      <w:r>
        <w:rPr>
          <w:color w:val="000000" w:themeColor="text1"/>
        </w:rPr>
        <w:t xml:space="preserve"> nào sau đây đúng?</w:t>
      </w:r>
    </w:p>
    <w:p w14:paraId="1BE51574" w14:textId="77777777" w:rsidR="00EE2DEF" w:rsidRDefault="006C4E77" w:rsidP="00B977BD">
      <w:pPr>
        <w:tabs>
          <w:tab w:val="left" w:pos="300"/>
        </w:tabs>
        <w:spacing w:after="0" w:line="240" w:lineRule="auto"/>
        <w:rPr>
          <w:color w:val="000000" w:themeColor="text1"/>
        </w:rPr>
      </w:pPr>
      <w:r>
        <w:rPr>
          <w:b/>
          <w:color w:val="000000" w:themeColor="text1"/>
        </w:rPr>
        <w:tab/>
        <w:t xml:space="preserve">A. </w:t>
      </w:r>
      <w:r>
        <w:rPr>
          <w:color w:val="000000" w:themeColor="text1"/>
        </w:rPr>
        <w:t>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đo c</w:t>
      </w:r>
      <w:r>
        <w:rPr>
          <w:color w:val="000000" w:themeColor="text1"/>
        </w:rPr>
        <w:t>ủ</w:t>
      </w:r>
      <w:r>
        <w:rPr>
          <w:color w:val="000000" w:themeColor="text1"/>
        </w:rPr>
        <w:t>a góc nh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di</w:t>
      </w:r>
      <w:r>
        <w:rPr>
          <w:color w:val="000000" w:themeColor="text1"/>
        </w:rPr>
        <w:t>ệ</w:t>
      </w:r>
      <w:r>
        <w:rPr>
          <w:color w:val="000000" w:themeColor="text1"/>
        </w:rPr>
        <w:t>n nh</w:t>
      </w:r>
      <w:r>
        <w:rPr>
          <w:color w:val="000000" w:themeColor="text1"/>
        </w:rPr>
        <w:t>ậ</w:t>
      </w:r>
      <w:r>
        <w:rPr>
          <w:color w:val="000000" w:themeColor="text1"/>
        </w:rPr>
        <w:t>n giá tr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t</w:t>
      </w:r>
      <w:r>
        <w:rPr>
          <w:color w:val="000000" w:themeColor="text1"/>
        </w:rPr>
        <w:t>ừ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285" w:dyaOrig="285" w14:anchorId="53BDD886">
          <v:shape id="_x0000_i1091" type="#_x0000_t75" style="width:14.5pt;height:14.5pt" o:ole="">
            <v:imagedata r:id="rId154" o:title=""/>
          </v:shape>
          <o:OLEObject Type="Embed" ProgID="Equation.DSMT4" ShapeID="_x0000_i1091" DrawAspect="Content" ObjectID="_1833616298" r:id="rId155"/>
        </w:object>
      </w:r>
      <w:r>
        <w:rPr>
          <w:color w:val="000000" w:themeColor="text1"/>
        </w:rPr>
        <w:t xml:space="preserve"> đ</w:t>
      </w:r>
      <w:r>
        <w:rPr>
          <w:color w:val="000000" w:themeColor="text1"/>
        </w:rPr>
        <w:t>ế</w:t>
      </w:r>
      <w:r>
        <w:rPr>
          <w:color w:val="000000" w:themeColor="text1"/>
        </w:rPr>
        <w:t xml:space="preserve">n </w:t>
      </w:r>
      <w:r>
        <w:rPr>
          <w:color w:val="000000" w:themeColor="text1"/>
          <w:position w:val="-6"/>
        </w:rPr>
        <w:object w:dxaOrig="489" w:dyaOrig="285" w14:anchorId="35286E9D">
          <v:shape id="_x0000_i1092" type="#_x0000_t75" style="width:24.5pt;height:14.5pt" o:ole="">
            <v:imagedata r:id="rId156" o:title=""/>
          </v:shape>
          <o:OLEObject Type="Embed" ProgID="Equation.DSMT4" ShapeID="_x0000_i1092" DrawAspect="Content" ObjectID="_1833616299" r:id="rId157"/>
        </w:object>
      </w:r>
      <w:r>
        <w:rPr>
          <w:color w:val="000000" w:themeColor="text1"/>
        </w:rPr>
        <w:t>.</w:t>
      </w:r>
    </w:p>
    <w:p w14:paraId="3E74C6CD" w14:textId="77777777" w:rsidR="00EE2DEF" w:rsidRDefault="006C4E77" w:rsidP="00B977BD">
      <w:pPr>
        <w:tabs>
          <w:tab w:val="left" w:pos="300"/>
        </w:tabs>
        <w:spacing w:after="0" w:line="240" w:lineRule="auto"/>
        <w:rPr>
          <w:color w:val="000000" w:themeColor="text1"/>
        </w:rPr>
      </w:pPr>
      <w:r>
        <w:rPr>
          <w:b/>
          <w:color w:val="000000" w:themeColor="text1"/>
        </w:rPr>
        <w:tab/>
        <w:t xml:space="preserve">B. </w:t>
      </w:r>
      <w:r>
        <w:rPr>
          <w:color w:val="000000" w:themeColor="text1"/>
        </w:rPr>
        <w:t>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đo c</w:t>
      </w:r>
      <w:r>
        <w:rPr>
          <w:color w:val="000000" w:themeColor="text1"/>
        </w:rPr>
        <w:t>ủ</w:t>
      </w:r>
      <w:r>
        <w:rPr>
          <w:color w:val="000000" w:themeColor="text1"/>
        </w:rPr>
        <w:t>a góc nh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di</w:t>
      </w:r>
      <w:r>
        <w:rPr>
          <w:color w:val="000000" w:themeColor="text1"/>
        </w:rPr>
        <w:t>ệ</w:t>
      </w:r>
      <w:r>
        <w:rPr>
          <w:color w:val="000000" w:themeColor="text1"/>
        </w:rPr>
        <w:t>n nh</w:t>
      </w:r>
      <w:r>
        <w:rPr>
          <w:color w:val="000000" w:themeColor="text1"/>
        </w:rPr>
        <w:t>ậ</w:t>
      </w:r>
      <w:r>
        <w:rPr>
          <w:color w:val="000000" w:themeColor="text1"/>
        </w:rPr>
        <w:t>n giá tr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t</w:t>
      </w:r>
      <w:r>
        <w:rPr>
          <w:color w:val="000000" w:themeColor="text1"/>
        </w:rPr>
        <w:t>ừ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408" w:dyaOrig="285" w14:anchorId="6B284005">
          <v:shape id="_x0000_i1093" type="#_x0000_t75" style="width:20.5pt;height:14.5pt" o:ole="">
            <v:imagedata r:id="rId158" o:title=""/>
          </v:shape>
          <o:OLEObject Type="Embed" ProgID="Equation.DSMT4" ShapeID="_x0000_i1093" DrawAspect="Content" ObjectID="_1833616300" r:id="rId159"/>
        </w:object>
      </w:r>
      <w:r>
        <w:rPr>
          <w:color w:val="000000" w:themeColor="text1"/>
        </w:rPr>
        <w:t xml:space="preserve"> đ</w:t>
      </w:r>
      <w:r>
        <w:rPr>
          <w:color w:val="000000" w:themeColor="text1"/>
        </w:rPr>
        <w:t>ế</w:t>
      </w:r>
      <w:r>
        <w:rPr>
          <w:color w:val="000000" w:themeColor="text1"/>
        </w:rPr>
        <w:t xml:space="preserve">n </w:t>
      </w:r>
      <w:r>
        <w:rPr>
          <w:color w:val="000000" w:themeColor="text1"/>
          <w:position w:val="-6"/>
        </w:rPr>
        <w:object w:dxaOrig="489" w:dyaOrig="285" w14:anchorId="022CE87F">
          <v:shape id="_x0000_i1094" type="#_x0000_t75" style="width:24.5pt;height:14.5pt" o:ole="">
            <v:imagedata r:id="rId156" o:title=""/>
          </v:shape>
          <o:OLEObject Type="Embed" ProgID="Equation.DSMT4" ShapeID="_x0000_i1094" DrawAspect="Content" ObjectID="_1833616301" r:id="rId160"/>
        </w:object>
      </w:r>
      <w:r>
        <w:rPr>
          <w:color w:val="000000" w:themeColor="text1"/>
        </w:rPr>
        <w:t>.</w:t>
      </w:r>
    </w:p>
    <w:p w14:paraId="20FB8123" w14:textId="77777777" w:rsidR="00EE2DEF" w:rsidRDefault="006C4E77" w:rsidP="00B977BD">
      <w:pPr>
        <w:tabs>
          <w:tab w:val="left" w:pos="300"/>
        </w:tabs>
        <w:spacing w:after="0" w:line="240" w:lineRule="auto"/>
        <w:rPr>
          <w:color w:val="000000" w:themeColor="text1"/>
        </w:rPr>
      </w:pPr>
      <w:r>
        <w:rPr>
          <w:b/>
          <w:color w:val="000000" w:themeColor="text1"/>
        </w:rPr>
        <w:tab/>
        <w:t xml:space="preserve">C. </w:t>
      </w:r>
      <w:r>
        <w:rPr>
          <w:color w:val="000000" w:themeColor="text1"/>
        </w:rPr>
        <w:t>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đo c</w:t>
      </w:r>
      <w:r>
        <w:rPr>
          <w:color w:val="000000" w:themeColor="text1"/>
        </w:rPr>
        <w:t>ủ</w:t>
      </w:r>
      <w:r>
        <w:rPr>
          <w:color w:val="000000" w:themeColor="text1"/>
        </w:rPr>
        <w:t>a góc nh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di</w:t>
      </w:r>
      <w:r>
        <w:rPr>
          <w:color w:val="000000" w:themeColor="text1"/>
        </w:rPr>
        <w:t>ệ</w:t>
      </w:r>
      <w:r>
        <w:rPr>
          <w:color w:val="000000" w:themeColor="text1"/>
        </w:rPr>
        <w:t>n nh</w:t>
      </w:r>
      <w:r>
        <w:rPr>
          <w:color w:val="000000" w:themeColor="text1"/>
        </w:rPr>
        <w:t>ậ</w:t>
      </w:r>
      <w:r>
        <w:rPr>
          <w:color w:val="000000" w:themeColor="text1"/>
        </w:rPr>
        <w:t>n giá tr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t</w:t>
      </w:r>
      <w:r>
        <w:rPr>
          <w:color w:val="000000" w:themeColor="text1"/>
        </w:rPr>
        <w:t>ừ</w:t>
      </w:r>
      <w:r>
        <w:rPr>
          <w:color w:val="000000" w:themeColor="text1"/>
        </w:rPr>
        <w:t xml:space="preserve"> </w:t>
      </w:r>
      <w:r>
        <w:rPr>
          <w:color w:val="000000" w:themeColor="text1"/>
          <w:position w:val="-6"/>
        </w:rPr>
        <w:object w:dxaOrig="285" w:dyaOrig="285" w14:anchorId="0FDFFA2D">
          <v:shape id="_x0000_i1095" type="#_x0000_t75" style="width:14.5pt;height:14.5pt" o:ole="">
            <v:imagedata r:id="rId154" o:title=""/>
          </v:shape>
          <o:OLEObject Type="Embed" ProgID="Equation.DSMT4" ShapeID="_x0000_i1095" DrawAspect="Content" ObjectID="_1833616302" r:id="rId161"/>
        </w:object>
      </w:r>
      <w:r>
        <w:rPr>
          <w:color w:val="000000" w:themeColor="text1"/>
        </w:rPr>
        <w:t xml:space="preserve"> đ</w:t>
      </w:r>
      <w:r>
        <w:rPr>
          <w:color w:val="000000" w:themeColor="text1"/>
        </w:rPr>
        <w:t>ế</w:t>
      </w:r>
      <w:r>
        <w:rPr>
          <w:color w:val="000000" w:themeColor="text1"/>
        </w:rPr>
        <w:t xml:space="preserve">n </w:t>
      </w:r>
      <w:r>
        <w:rPr>
          <w:color w:val="000000" w:themeColor="text1"/>
          <w:position w:val="-6"/>
        </w:rPr>
        <w:object w:dxaOrig="408" w:dyaOrig="285" w14:anchorId="1E8D4002">
          <v:shape id="_x0000_i1096" type="#_x0000_t75" style="width:20.5pt;height:14.5pt" o:ole="">
            <v:imagedata r:id="rId158" o:title=""/>
          </v:shape>
          <o:OLEObject Type="Embed" ProgID="Equation.DSMT4" ShapeID="_x0000_i1096" DrawAspect="Content" ObjectID="_1833616303" r:id="rId162"/>
        </w:object>
      </w:r>
      <w:r>
        <w:rPr>
          <w:color w:val="000000" w:themeColor="text1"/>
        </w:rPr>
        <w:t>.</w:t>
      </w:r>
    </w:p>
    <w:p w14:paraId="6B95ED4F" w14:textId="77777777" w:rsidR="00EE2DEF" w:rsidRDefault="006C4E77" w:rsidP="00B977BD">
      <w:pPr>
        <w:tabs>
          <w:tab w:val="left" w:pos="300"/>
        </w:tabs>
        <w:spacing w:after="0" w:line="240" w:lineRule="auto"/>
        <w:rPr>
          <w:color w:val="000000" w:themeColor="text1"/>
        </w:rPr>
      </w:pPr>
      <w:r>
        <w:rPr>
          <w:b/>
          <w:color w:val="000000" w:themeColor="text1"/>
        </w:rPr>
        <w:tab/>
        <w:t xml:space="preserve">D. </w:t>
      </w:r>
      <w:r>
        <w:rPr>
          <w:color w:val="000000" w:themeColor="text1"/>
        </w:rPr>
        <w:t>Hai m</w:t>
      </w:r>
      <w:r>
        <w:rPr>
          <w:color w:val="000000" w:themeColor="text1"/>
        </w:rPr>
        <w:t>ặ</w:t>
      </w:r>
      <w:r>
        <w:rPr>
          <w:color w:val="000000" w:themeColor="text1"/>
        </w:rPr>
        <w:t>t ph</w:t>
      </w:r>
      <w:r>
        <w:rPr>
          <w:color w:val="000000" w:themeColor="text1"/>
        </w:rPr>
        <w:t>ẳ</w:t>
      </w:r>
      <w:r>
        <w:rPr>
          <w:color w:val="000000" w:themeColor="text1"/>
        </w:rPr>
        <w:t>ng c</w:t>
      </w:r>
      <w:r>
        <w:rPr>
          <w:color w:val="000000" w:themeColor="text1"/>
        </w:rPr>
        <w:t>ắ</w:t>
      </w:r>
      <w:r>
        <w:rPr>
          <w:color w:val="000000" w:themeColor="text1"/>
        </w:rPr>
        <w:t>t nhau t</w:t>
      </w:r>
      <w:r>
        <w:rPr>
          <w:color w:val="000000" w:themeColor="text1"/>
        </w:rPr>
        <w:t>ạ</w:t>
      </w:r>
      <w:r>
        <w:rPr>
          <w:color w:val="000000" w:themeColor="text1"/>
        </w:rPr>
        <w:t>o thành hai góc nh</w:t>
      </w:r>
      <w:r>
        <w:rPr>
          <w:color w:val="000000" w:themeColor="text1"/>
        </w:rPr>
        <w:t>ị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di</w:t>
      </w:r>
      <w:r>
        <w:rPr>
          <w:color w:val="000000" w:themeColor="text1"/>
        </w:rPr>
        <w:t>ệ</w:t>
      </w:r>
      <w:r>
        <w:rPr>
          <w:color w:val="000000" w:themeColor="text1"/>
        </w:rPr>
        <w:t>n.</w:t>
      </w:r>
    </w:p>
    <w:p w14:paraId="71BDE87B" w14:textId="77777777" w:rsidR="00EE2DEF" w:rsidRDefault="006C4E77" w:rsidP="00B977BD">
      <w:pPr>
        <w:spacing w:after="0" w:line="240" w:lineRule="auto"/>
        <w:contextualSpacing/>
        <w:rPr>
          <w:rFonts w:eastAsia="Calibri"/>
          <w:b/>
          <w:color w:val="000000" w:themeColor="text1"/>
        </w:rPr>
      </w:pPr>
      <w:r>
        <w:rPr>
          <w:rFonts w:eastAsia="Calibri"/>
          <w:color w:val="000000" w:themeColor="text1"/>
          <w:lang w:val="vi-VN"/>
        </w:rPr>
        <w:t xml:space="preserve">Câu 12. </w:t>
      </w:r>
      <w:r>
        <w:rPr>
          <w:rFonts w:eastAsia="Calibri"/>
          <w:color w:val="000000" w:themeColor="text1"/>
        </w:rPr>
        <w:t xml:space="preserve">Cho hình chóp </w:t>
      </w:r>
      <w:r>
        <w:rPr>
          <w:rFonts w:eastAsia="Calibri"/>
          <w:color w:val="000000" w:themeColor="text1"/>
          <w:position w:val="-6"/>
        </w:rPr>
        <w:object w:dxaOrig="920" w:dyaOrig="280" w14:anchorId="2BDD44ED">
          <v:shape id="_x0000_i1097" type="#_x0000_t75" style="width:46pt;height:14pt" o:ole="">
            <v:imagedata r:id="rId163" o:title=""/>
          </v:shape>
          <o:OLEObject Type="Embed" ProgID="Equation.DSMT4" ShapeID="_x0000_i1097" DrawAspect="Content" ObjectID="_1833616304" r:id="rId164"/>
        </w:object>
      </w:r>
      <w:r>
        <w:rPr>
          <w:rFonts w:eastAsia="Calibri"/>
          <w:color w:val="000000" w:themeColor="text1"/>
        </w:rPr>
        <w:t xml:space="preserve"> có đáy </w:t>
      </w:r>
      <w:r>
        <w:rPr>
          <w:rFonts w:eastAsia="Calibri"/>
          <w:color w:val="000000" w:themeColor="text1"/>
          <w:position w:val="-6"/>
        </w:rPr>
        <w:object w:dxaOrig="720" w:dyaOrig="280" w14:anchorId="62A9F46A">
          <v:shape id="_x0000_i1098" type="#_x0000_t75" style="width:36pt;height:14pt" o:ole="">
            <v:imagedata r:id="rId165" o:title=""/>
          </v:shape>
          <o:OLEObject Type="Embed" ProgID="Equation.DSMT4" ShapeID="_x0000_i1098" DrawAspect="Content" ObjectID="_1833616305" r:id="rId166"/>
        </w:object>
      </w:r>
      <w:r>
        <w:rPr>
          <w:rFonts w:eastAsia="Calibri"/>
          <w:color w:val="000000" w:themeColor="text1"/>
        </w:rPr>
        <w:t xml:space="preserve"> là hình vuông và </w:t>
      </w:r>
      <w:r>
        <w:rPr>
          <w:rFonts w:eastAsia="Calibri"/>
          <w:color w:val="000000" w:themeColor="text1"/>
          <w:position w:val="-14"/>
        </w:rPr>
        <w:object w:dxaOrig="1440" w:dyaOrig="400" w14:anchorId="2D1268D1">
          <v:shape id="_x0000_i1099" type="#_x0000_t75" style="width:1in;height:20pt" o:ole="">
            <v:imagedata r:id="rId167" o:title=""/>
          </v:shape>
          <o:OLEObject Type="Embed" ProgID="Equation.DSMT4" ShapeID="_x0000_i1099" DrawAspect="Content" ObjectID="_1833616306" r:id="rId168"/>
        </w:object>
      </w:r>
      <w:r>
        <w:rPr>
          <w:rFonts w:eastAsia="Calibri"/>
          <w:color w:val="000000" w:themeColor="text1"/>
        </w:rPr>
        <w:t>. M</w:t>
      </w:r>
      <w:r>
        <w:rPr>
          <w:rFonts w:eastAsia="Calibri"/>
          <w:color w:val="000000" w:themeColor="text1"/>
        </w:rPr>
        <w:t>ặ</w:t>
      </w:r>
      <w:r>
        <w:rPr>
          <w:rFonts w:eastAsia="Calibri"/>
          <w:color w:val="000000" w:themeColor="text1"/>
        </w:rPr>
        <w:t>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 nào không vuông góc v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>i m</w:t>
      </w:r>
      <w:r>
        <w:rPr>
          <w:rFonts w:eastAsia="Calibri"/>
          <w:color w:val="000000" w:themeColor="text1"/>
        </w:rPr>
        <w:t>ặ</w:t>
      </w:r>
      <w:r>
        <w:rPr>
          <w:rFonts w:eastAsia="Calibri"/>
          <w:color w:val="000000" w:themeColor="text1"/>
        </w:rPr>
        <w:t>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14"/>
        </w:rPr>
        <w:object w:dxaOrig="920" w:dyaOrig="400" w14:anchorId="364BD964">
          <v:shape id="_x0000_i1100" type="#_x0000_t75" style="width:46pt;height:20pt" o:ole="">
            <v:imagedata r:id="rId169" o:title=""/>
          </v:shape>
          <o:OLEObject Type="Embed" ProgID="Equation.DSMT4" ShapeID="_x0000_i1100" DrawAspect="Content" ObjectID="_1833616307" r:id="rId170"/>
        </w:object>
      </w:r>
      <w:r>
        <w:rPr>
          <w:rFonts w:eastAsia="Calibri"/>
          <w:color w:val="000000" w:themeColor="text1"/>
        </w:rPr>
        <w:t>?</w:t>
      </w:r>
    </w:p>
    <w:p w14:paraId="1D8CAF65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8"/>
        </w:tabs>
        <w:spacing w:after="0" w:line="240" w:lineRule="auto"/>
        <w:ind w:left="992"/>
        <w:rPr>
          <w:rFonts w:eastAsia="Calibri"/>
          <w:color w:val="000000" w:themeColor="text1"/>
          <w:lang w:val="fr-FR"/>
        </w:rPr>
      </w:pPr>
      <w:bookmarkStart w:id="0" w:name="_Hlk187733387"/>
      <w:r>
        <w:rPr>
          <w:rFonts w:eastAsia="Calibri"/>
          <w:b/>
          <w:color w:val="000000" w:themeColor="text1"/>
          <w:lang w:val="fr-FR"/>
        </w:rPr>
        <w:t xml:space="preserve">               A.</w:t>
      </w:r>
      <w:r>
        <w:rPr>
          <w:rFonts w:eastAsia="Calibri"/>
          <w:b/>
          <w:color w:val="000000" w:themeColor="text1"/>
          <w:position w:val="-14"/>
        </w:rPr>
        <w:object w:dxaOrig="710" w:dyaOrig="400" w14:anchorId="16DFA567">
          <v:shape id="_x0000_i1101" type="#_x0000_t75" style="width:35.5pt;height:20pt" o:ole="">
            <v:imagedata r:id="rId171" o:title=""/>
          </v:shape>
          <o:OLEObject Type="Embed" ProgID="Equation.DSMT4" ShapeID="_x0000_i1101" DrawAspect="Content" ObjectID="_1833616308" r:id="rId172"/>
        </w:object>
      </w:r>
      <w:r>
        <w:rPr>
          <w:rFonts w:eastAsia="Calibri"/>
          <w:color w:val="000000" w:themeColor="text1"/>
          <w:lang w:val="fr-FR"/>
        </w:rPr>
        <w:t>.</w:t>
      </w:r>
      <w:r>
        <w:rPr>
          <w:rFonts w:eastAsia="Calibri"/>
          <w:b/>
          <w:color w:val="000000" w:themeColor="text1"/>
          <w:lang w:val="fr-FR"/>
        </w:rPr>
        <w:tab/>
        <w:t>B.</w:t>
      </w:r>
      <w:r>
        <w:rPr>
          <w:rFonts w:eastAsia="Calibri"/>
          <w:color w:val="000000" w:themeColor="text1"/>
          <w:position w:val="-14"/>
        </w:rPr>
        <w:object w:dxaOrig="710" w:dyaOrig="400" w14:anchorId="1CD90C41">
          <v:shape id="_x0000_i1102" type="#_x0000_t75" style="width:35.5pt;height:20pt" o:ole="">
            <v:imagedata r:id="rId173" o:title=""/>
          </v:shape>
          <o:OLEObject Type="Embed" ProgID="Equation.DSMT4" ShapeID="_x0000_i1102" DrawAspect="Content" ObjectID="_1833616309" r:id="rId174"/>
        </w:object>
      </w:r>
      <w:r>
        <w:rPr>
          <w:rFonts w:eastAsia="Calibri"/>
          <w:color w:val="000000" w:themeColor="text1"/>
          <w:lang w:val="fr-FR"/>
        </w:rPr>
        <w:t>.</w:t>
      </w:r>
      <w:r>
        <w:rPr>
          <w:rFonts w:eastAsia="Calibri"/>
          <w:b/>
          <w:color w:val="000000" w:themeColor="text1"/>
          <w:lang w:val="fr-FR"/>
        </w:rPr>
        <w:tab/>
        <w:t>C.</w:t>
      </w:r>
      <w:r>
        <w:rPr>
          <w:rFonts w:eastAsia="Calibri"/>
          <w:b/>
          <w:color w:val="000000" w:themeColor="text1"/>
        </w:rPr>
        <w:t xml:space="preserve"> </w:t>
      </w:r>
      <w:r>
        <w:rPr>
          <w:rFonts w:eastAsia="Calibri"/>
          <w:b/>
          <w:color w:val="000000" w:themeColor="text1"/>
          <w:position w:val="-14"/>
        </w:rPr>
        <w:object w:dxaOrig="680" w:dyaOrig="400" w14:anchorId="4DB7D70E">
          <v:shape id="_x0000_i1103" type="#_x0000_t75" style="width:34pt;height:20pt" o:ole="">
            <v:imagedata r:id="rId175" o:title=""/>
          </v:shape>
          <o:OLEObject Type="Embed" ProgID="Equation.DSMT4" ShapeID="_x0000_i1103" DrawAspect="Content" ObjectID="_1833616310" r:id="rId176"/>
        </w:object>
      </w:r>
      <w:r>
        <w:rPr>
          <w:rFonts w:eastAsia="Calibri"/>
          <w:color w:val="000000" w:themeColor="text1"/>
          <w:lang w:val="fr-FR"/>
        </w:rPr>
        <w:t>.</w:t>
      </w:r>
      <w:r>
        <w:rPr>
          <w:rFonts w:eastAsia="Calibri"/>
          <w:b/>
          <w:color w:val="000000" w:themeColor="text1"/>
          <w:lang w:val="fr-FR"/>
        </w:rPr>
        <w:tab/>
        <w:t>D.</w:t>
      </w:r>
      <w:r>
        <w:rPr>
          <w:rFonts w:eastAsia="Calibri"/>
          <w:b/>
          <w:color w:val="000000" w:themeColor="text1"/>
          <w:position w:val="-14"/>
        </w:rPr>
        <w:object w:dxaOrig="710" w:dyaOrig="400" w14:anchorId="20C20BD4">
          <v:shape id="_x0000_i1104" type="#_x0000_t75" style="width:35.5pt;height:20pt" o:ole="">
            <v:imagedata r:id="rId177" o:title=""/>
          </v:shape>
          <o:OLEObject Type="Embed" ProgID="Equation.DSMT4" ShapeID="_x0000_i1104" DrawAspect="Content" ObjectID="_1833616311" r:id="rId178"/>
        </w:object>
      </w:r>
      <w:r>
        <w:rPr>
          <w:rFonts w:eastAsia="Calibri"/>
          <w:color w:val="000000" w:themeColor="text1"/>
          <w:lang w:val="fr-FR"/>
        </w:rPr>
        <w:t>.</w:t>
      </w:r>
      <w:bookmarkEnd w:id="0"/>
    </w:p>
    <w:p w14:paraId="39318125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color w:val="000000" w:themeColor="text1"/>
          <w:lang w:val="vi-VN"/>
        </w:rPr>
      </w:pPr>
      <w:r>
        <w:rPr>
          <w:rFonts w:eastAsia="Calibri"/>
          <w:b/>
          <w:color w:val="000000" w:themeColor="text1"/>
          <w:highlight w:val="yellow"/>
          <w:lang w:val="vi-VN"/>
        </w:rPr>
        <w:t>Ph</w:t>
      </w:r>
      <w:r>
        <w:rPr>
          <w:rFonts w:eastAsia="Calibri"/>
          <w:b/>
          <w:color w:val="000000" w:themeColor="text1"/>
          <w:highlight w:val="yellow"/>
          <w:lang w:val="vi-VN"/>
        </w:rPr>
        <w:t>ầ</w:t>
      </w:r>
      <w:r>
        <w:rPr>
          <w:rFonts w:eastAsia="Calibri"/>
          <w:b/>
          <w:color w:val="000000" w:themeColor="text1"/>
          <w:highlight w:val="yellow"/>
          <w:lang w:val="vi-VN"/>
        </w:rPr>
        <w:t>n II. Thí sinh tr</w:t>
      </w:r>
      <w:r>
        <w:rPr>
          <w:rFonts w:eastAsia="Calibri"/>
          <w:b/>
          <w:color w:val="000000" w:themeColor="text1"/>
          <w:highlight w:val="yellow"/>
          <w:lang w:val="vi-VN"/>
        </w:rPr>
        <w:t>ả</w:t>
      </w:r>
      <w:r>
        <w:rPr>
          <w:rFonts w:eastAsia="Calibri"/>
          <w:b/>
          <w:color w:val="000000" w:themeColor="text1"/>
          <w:highlight w:val="yellow"/>
          <w:lang w:val="vi-VN"/>
        </w:rPr>
        <w:t xml:space="preserve"> l</w:t>
      </w:r>
      <w:r>
        <w:rPr>
          <w:rFonts w:eastAsia="Calibri"/>
          <w:b/>
          <w:color w:val="000000" w:themeColor="text1"/>
          <w:highlight w:val="yellow"/>
          <w:lang w:val="vi-VN"/>
        </w:rPr>
        <w:t>ờ</w:t>
      </w:r>
      <w:r>
        <w:rPr>
          <w:rFonts w:eastAsia="Calibri"/>
          <w:b/>
          <w:color w:val="000000" w:themeColor="text1"/>
          <w:highlight w:val="yellow"/>
          <w:lang w:val="vi-VN"/>
        </w:rPr>
        <w:t>i câu 1, câu 2. Trong m</w:t>
      </w:r>
      <w:r>
        <w:rPr>
          <w:rFonts w:eastAsia="Calibri"/>
          <w:b/>
          <w:color w:val="000000" w:themeColor="text1"/>
          <w:highlight w:val="yellow"/>
          <w:lang w:val="vi-VN"/>
        </w:rPr>
        <w:t>ỗ</w:t>
      </w:r>
      <w:r>
        <w:rPr>
          <w:rFonts w:eastAsia="Calibri"/>
          <w:b/>
          <w:color w:val="000000" w:themeColor="text1"/>
          <w:highlight w:val="yellow"/>
          <w:lang w:val="vi-VN"/>
        </w:rPr>
        <w:t xml:space="preserve">i ý a), b), c), d) </w:t>
      </w:r>
      <w:r>
        <w:rPr>
          <w:rFonts w:eastAsia="Calibri"/>
          <w:b/>
          <w:color w:val="000000" w:themeColor="text1"/>
          <w:highlight w:val="yellow"/>
          <w:lang w:val="vi-VN"/>
        </w:rPr>
        <w:t>ở</w:t>
      </w:r>
      <w:r>
        <w:rPr>
          <w:rFonts w:eastAsia="Calibri"/>
          <w:b/>
          <w:color w:val="000000" w:themeColor="text1"/>
          <w:highlight w:val="yellow"/>
          <w:lang w:val="vi-VN"/>
        </w:rPr>
        <w:t xml:space="preserve"> m</w:t>
      </w:r>
      <w:r>
        <w:rPr>
          <w:rFonts w:eastAsia="Calibri"/>
          <w:b/>
          <w:color w:val="000000" w:themeColor="text1"/>
          <w:highlight w:val="yellow"/>
          <w:lang w:val="vi-VN"/>
        </w:rPr>
        <w:t>ỗ</w:t>
      </w:r>
      <w:r>
        <w:rPr>
          <w:rFonts w:eastAsia="Calibri"/>
          <w:b/>
          <w:color w:val="000000" w:themeColor="text1"/>
          <w:highlight w:val="yellow"/>
          <w:lang w:val="vi-VN"/>
        </w:rPr>
        <w:t>i câu, thí sinh ch</w:t>
      </w:r>
      <w:r>
        <w:rPr>
          <w:rFonts w:eastAsia="Calibri"/>
          <w:b/>
          <w:color w:val="000000" w:themeColor="text1"/>
          <w:highlight w:val="yellow"/>
          <w:lang w:val="vi-VN"/>
        </w:rPr>
        <w:t>ọ</w:t>
      </w:r>
      <w:r>
        <w:rPr>
          <w:rFonts w:eastAsia="Calibri"/>
          <w:b/>
          <w:color w:val="000000" w:themeColor="text1"/>
          <w:highlight w:val="yellow"/>
          <w:lang w:val="vi-VN"/>
        </w:rPr>
        <w:t>n đúng ho</w:t>
      </w:r>
      <w:r>
        <w:rPr>
          <w:rFonts w:eastAsia="Calibri"/>
          <w:b/>
          <w:color w:val="000000" w:themeColor="text1"/>
          <w:highlight w:val="yellow"/>
          <w:lang w:val="vi-VN"/>
        </w:rPr>
        <w:t>ặ</w:t>
      </w:r>
      <w:r>
        <w:rPr>
          <w:rFonts w:eastAsia="Calibri"/>
          <w:b/>
          <w:color w:val="000000" w:themeColor="text1"/>
          <w:highlight w:val="yellow"/>
          <w:lang w:val="vi-VN"/>
        </w:rPr>
        <w:t>c sai.</w:t>
      </w:r>
    </w:p>
    <w:p w14:paraId="3B343EE9" w14:textId="77777777" w:rsidR="00EE2DEF" w:rsidRDefault="006C4E77" w:rsidP="00B977BD">
      <w:pPr>
        <w:spacing w:after="0" w:line="240" w:lineRule="auto"/>
        <w:contextualSpacing/>
        <w:rPr>
          <w:rFonts w:eastAsia="Calibri"/>
          <w:b/>
          <w:color w:val="000000" w:themeColor="text1"/>
          <w:lang w:val="vi-VN"/>
        </w:rPr>
      </w:pPr>
      <w:r>
        <w:rPr>
          <w:rFonts w:eastAsia="Calibri"/>
          <w:b/>
          <w:color w:val="000000" w:themeColor="text1"/>
          <w:lang w:val="vi-VN"/>
        </w:rPr>
        <w:t>Câu 1.</w:t>
      </w:r>
      <w:r>
        <w:rPr>
          <w:rFonts w:eastAsia="Calibri"/>
          <w:color w:val="000000" w:themeColor="text1"/>
          <w:lang w:val="vi-VN"/>
        </w:rPr>
        <w:t xml:space="preserve">    Cho bi</w:t>
      </w:r>
      <w:r>
        <w:rPr>
          <w:rFonts w:eastAsia="Calibri"/>
          <w:color w:val="000000" w:themeColor="text1"/>
          <w:lang w:val="vi-VN"/>
        </w:rPr>
        <w:t>ể</w:t>
      </w:r>
      <w:r>
        <w:rPr>
          <w:rFonts w:eastAsia="Calibri"/>
          <w:color w:val="000000" w:themeColor="text1"/>
          <w:lang w:val="vi-VN"/>
        </w:rPr>
        <w:t>u th</w:t>
      </w:r>
      <w:r>
        <w:rPr>
          <w:rFonts w:eastAsia="Calibri"/>
          <w:color w:val="000000" w:themeColor="text1"/>
          <w:lang w:val="vi-VN"/>
        </w:rPr>
        <w:t>ứ</w:t>
      </w:r>
      <w:r>
        <w:rPr>
          <w:rFonts w:eastAsia="Calibri"/>
          <w:color w:val="000000" w:themeColor="text1"/>
          <w:lang w:val="vi-VN"/>
        </w:rPr>
        <w:t xml:space="preserve">c </w:t>
      </w:r>
      <w:r>
        <w:rPr>
          <w:rFonts w:eastAsia="Calibri"/>
          <w:color w:val="000000" w:themeColor="text1"/>
          <w:position w:val="-14"/>
          <w:lang w:val="vi-VN"/>
        </w:rPr>
        <w:object w:dxaOrig="1940" w:dyaOrig="390" w14:anchorId="4F4C9264">
          <v:shape id="_x0000_i1105" type="#_x0000_t75" style="width:97pt;height:19.5pt" o:ole="">
            <v:imagedata r:id="rId179" o:title=""/>
          </v:shape>
          <o:OLEObject Type="Embed" ProgID="Equation.DSMT4" ShapeID="_x0000_i1105" DrawAspect="Content" ObjectID="_1833616312" r:id="rId180"/>
        </w:object>
      </w:r>
      <w:r>
        <w:rPr>
          <w:rFonts w:eastAsia="Calibri"/>
          <w:color w:val="000000" w:themeColor="text1"/>
          <w:lang w:val="vi-VN"/>
        </w:rPr>
        <w:t>. Các mệnh đề sau đúng hay sai?</w:t>
      </w:r>
    </w:p>
    <w:p w14:paraId="60232253" w14:textId="40A39678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rFonts w:eastAsia="Times New Roman"/>
          <w:b/>
          <w:color w:val="000000" w:themeColor="text1"/>
          <w:lang w:val="vi-VN"/>
        </w:rPr>
      </w:pPr>
      <w:r>
        <w:rPr>
          <w:rFonts w:eastAsia="Times New Roman"/>
          <w:b/>
          <w:color w:val="000000" w:themeColor="text1"/>
          <w:lang w:val="vi-VN"/>
        </w:rPr>
        <w:t xml:space="preserve">a) </w:t>
      </w:r>
      <w:r>
        <w:rPr>
          <w:rFonts w:eastAsia="Calibri"/>
          <w:color w:val="000000" w:themeColor="text1"/>
          <w:lang w:val="vi-VN"/>
        </w:rPr>
        <w:t>Đi</w:t>
      </w:r>
      <w:r>
        <w:rPr>
          <w:rFonts w:eastAsia="Calibri"/>
          <w:color w:val="000000" w:themeColor="text1"/>
          <w:lang w:val="vi-VN"/>
        </w:rPr>
        <w:t>ề</w:t>
      </w:r>
      <w:r>
        <w:rPr>
          <w:rFonts w:eastAsia="Calibri"/>
          <w:color w:val="000000" w:themeColor="text1"/>
          <w:lang w:val="vi-VN"/>
        </w:rPr>
        <w:t>u ki</w:t>
      </w:r>
      <w:r>
        <w:rPr>
          <w:rFonts w:eastAsia="Calibri"/>
          <w:color w:val="000000" w:themeColor="text1"/>
          <w:lang w:val="vi-VN"/>
        </w:rPr>
        <w:t>ệ</w:t>
      </w:r>
      <w:r>
        <w:rPr>
          <w:rFonts w:eastAsia="Calibri"/>
          <w:color w:val="000000" w:themeColor="text1"/>
          <w:lang w:val="vi-VN"/>
        </w:rPr>
        <w:t>n đ</w:t>
      </w:r>
      <w:r>
        <w:rPr>
          <w:rFonts w:eastAsia="Calibri"/>
          <w:color w:val="000000" w:themeColor="text1"/>
          <w:lang w:val="vi-VN"/>
        </w:rPr>
        <w:t>ể</w:t>
      </w:r>
      <w:r>
        <w:rPr>
          <w:rFonts w:eastAsia="Calibri"/>
          <w:color w:val="000000" w:themeColor="text1"/>
          <w:lang w:val="vi-VN"/>
        </w:rPr>
        <w:t xml:space="preserve"> bi</w:t>
      </w:r>
      <w:r>
        <w:rPr>
          <w:rFonts w:eastAsia="Calibri"/>
          <w:color w:val="000000" w:themeColor="text1"/>
          <w:lang w:val="vi-VN"/>
        </w:rPr>
        <w:t>ể</w:t>
      </w:r>
      <w:r>
        <w:rPr>
          <w:rFonts w:eastAsia="Calibri"/>
          <w:color w:val="000000" w:themeColor="text1"/>
          <w:lang w:val="vi-VN"/>
        </w:rPr>
        <w:t>u th</w:t>
      </w:r>
      <w:r>
        <w:rPr>
          <w:rFonts w:eastAsia="Calibri"/>
          <w:color w:val="000000" w:themeColor="text1"/>
          <w:lang w:val="vi-VN"/>
        </w:rPr>
        <w:t>ứ</w:t>
      </w:r>
      <w:r>
        <w:rPr>
          <w:rFonts w:eastAsia="Calibri"/>
          <w:color w:val="000000" w:themeColor="text1"/>
          <w:lang w:val="vi-VN"/>
        </w:rPr>
        <w:t xml:space="preserve">c </w:t>
      </w:r>
      <w:r>
        <w:rPr>
          <w:rFonts w:eastAsia="Calibri"/>
          <w:color w:val="000000" w:themeColor="text1"/>
          <w:position w:val="-10"/>
        </w:rPr>
        <w:object w:dxaOrig="540" w:dyaOrig="310" w14:anchorId="4798E004">
          <v:shape id="_x0000_i1106" type="#_x0000_t75" style="width:27pt;height:15.5pt" o:ole="">
            <v:imagedata r:id="rId181" o:title=""/>
          </v:shape>
          <o:OLEObject Type="Embed" ProgID="Equation.DSMT4" ShapeID="_x0000_i1106" DrawAspect="Content" ObjectID="_1833616313" r:id="rId182"/>
        </w:object>
      </w:r>
      <w:r>
        <w:rPr>
          <w:rFonts w:eastAsia="Calibri"/>
          <w:color w:val="000000" w:themeColor="text1"/>
          <w:lang w:val="vi-VN"/>
        </w:rPr>
        <w:t xml:space="preserve">  có nghĩa là </w:t>
      </w:r>
      <w:r>
        <w:rPr>
          <w:rFonts w:eastAsia="Calibri"/>
          <w:color w:val="000000" w:themeColor="text1"/>
          <w:position w:val="-6"/>
        </w:rPr>
        <w:object w:dxaOrig="550" w:dyaOrig="270" w14:anchorId="4ED6E38D">
          <v:shape id="_x0000_i1107" type="#_x0000_t75" style="width:27.5pt;height:13.5pt" o:ole="">
            <v:imagedata r:id="rId183" o:title=""/>
          </v:shape>
          <o:OLEObject Type="Embed" ProgID="Equation.DSMT4" ShapeID="_x0000_i1107" DrawAspect="Content" ObjectID="_1833616314" r:id="rId184"/>
        </w:object>
      </w:r>
      <w:r>
        <w:rPr>
          <w:rFonts w:eastAsia="Calibri"/>
          <w:color w:val="000000" w:themeColor="text1"/>
          <w:lang w:val="vi-VN"/>
        </w:rPr>
        <w:t>.</w:t>
      </w:r>
      <w:r w:rsidR="00B977BD">
        <w:rPr>
          <w:rFonts w:eastAsia="Calibri"/>
          <w:color w:val="000000" w:themeColor="text1"/>
        </w:rPr>
        <w:t xml:space="preserve">      </w:t>
      </w:r>
      <w:r>
        <w:rPr>
          <w:rFonts w:eastAsia="Times New Roman"/>
          <w:b/>
          <w:color w:val="000000" w:themeColor="text1"/>
          <w:lang w:val="vi-VN"/>
        </w:rPr>
        <w:t xml:space="preserve">b) </w:t>
      </w:r>
      <w:r>
        <w:rPr>
          <w:rFonts w:eastAsia="Calibri"/>
          <w:color w:val="000000" w:themeColor="text1"/>
          <w:position w:val="-24"/>
          <w:lang w:val="fr-FR"/>
        </w:rPr>
        <w:object w:dxaOrig="1500" w:dyaOrig="620" w14:anchorId="24E479DB">
          <v:shape id="_x0000_i1108" type="#_x0000_t75" style="width:75pt;height:31pt" o:ole="">
            <v:imagedata r:id="rId185" o:title=""/>
          </v:shape>
          <o:OLEObject Type="Embed" ProgID="Equation.DSMT4" ShapeID="_x0000_i1108" DrawAspect="Content" ObjectID="_1833616315" r:id="rId186"/>
        </w:object>
      </w:r>
      <w:r>
        <w:rPr>
          <w:rFonts w:eastAsia="Calibri"/>
          <w:color w:val="000000" w:themeColor="text1"/>
          <w:lang w:val="vi-VN"/>
        </w:rPr>
        <w:t xml:space="preserve"> .</w:t>
      </w:r>
    </w:p>
    <w:p w14:paraId="7F6387DF" w14:textId="223DAC30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rFonts w:eastAsia="Times New Roman"/>
          <w:b/>
          <w:bCs/>
          <w:color w:val="000000" w:themeColor="text1"/>
          <w:lang w:val="vi-VN"/>
        </w:rPr>
      </w:pPr>
      <w:r>
        <w:rPr>
          <w:rFonts w:eastAsia="Times New Roman"/>
          <w:b/>
          <w:color w:val="000000" w:themeColor="text1"/>
          <w:lang w:val="vi-VN"/>
        </w:rPr>
        <w:t xml:space="preserve">c) </w:t>
      </w:r>
      <w:r>
        <w:rPr>
          <w:rFonts w:eastAsia="Calibri"/>
          <w:color w:val="000000" w:themeColor="text1"/>
          <w:lang w:val="vi-VN"/>
        </w:rPr>
        <w:t>Nghi</w:t>
      </w:r>
      <w:r>
        <w:rPr>
          <w:rFonts w:eastAsia="Calibri"/>
          <w:color w:val="000000" w:themeColor="text1"/>
          <w:lang w:val="vi-VN"/>
        </w:rPr>
        <w:t>ệ</w:t>
      </w:r>
      <w:r>
        <w:rPr>
          <w:rFonts w:eastAsia="Calibri"/>
          <w:color w:val="000000" w:themeColor="text1"/>
          <w:lang w:val="vi-VN"/>
        </w:rPr>
        <w:t>m c</w:t>
      </w:r>
      <w:r>
        <w:rPr>
          <w:rFonts w:eastAsia="Calibri"/>
          <w:color w:val="000000" w:themeColor="text1"/>
          <w:lang w:val="vi-VN"/>
        </w:rPr>
        <w:t>ủ</w:t>
      </w:r>
      <w:r>
        <w:rPr>
          <w:rFonts w:eastAsia="Calibri"/>
          <w:color w:val="000000" w:themeColor="text1"/>
          <w:lang w:val="vi-VN"/>
        </w:rPr>
        <w:t xml:space="preserve">a phương trình </w:t>
      </w:r>
      <w:r>
        <w:rPr>
          <w:rFonts w:eastAsia="Calibri"/>
          <w:color w:val="000000" w:themeColor="text1"/>
          <w:position w:val="-10"/>
        </w:rPr>
        <w:object w:dxaOrig="850" w:dyaOrig="310" w14:anchorId="6C239408">
          <v:shape id="_x0000_i1301" type="#_x0000_t75" style="width:42.5pt;height:15.5pt" o:ole="">
            <v:imagedata r:id="rId187" o:title=""/>
          </v:shape>
          <o:OLEObject Type="Embed" ProgID="Equation.DSMT4" ShapeID="_x0000_i1301" DrawAspect="Content" ObjectID="_1833616316" r:id="rId188"/>
        </w:object>
      </w:r>
      <w:r>
        <w:rPr>
          <w:rFonts w:eastAsia="Calibri"/>
          <w:color w:val="000000" w:themeColor="text1"/>
          <w:lang w:val="vi-VN"/>
        </w:rPr>
        <w:t xml:space="preserve"> là </w:t>
      </w:r>
      <w:r>
        <w:rPr>
          <w:rFonts w:eastAsia="Calibri"/>
          <w:color w:val="000000" w:themeColor="text1"/>
          <w:position w:val="-24"/>
        </w:rPr>
        <w:object w:dxaOrig="600" w:dyaOrig="620" w14:anchorId="2BF2F011">
          <v:shape id="_x0000_i1302" type="#_x0000_t75" style="width:30pt;height:31pt" o:ole="">
            <v:imagedata r:id="rId189" o:title=""/>
          </v:shape>
          <o:OLEObject Type="Embed" ProgID="Equation.DSMT4" ShapeID="_x0000_i1302" DrawAspect="Content" ObjectID="_1833616317" r:id="rId190"/>
        </w:object>
      </w:r>
      <w:r w:rsidR="00B977BD">
        <w:rPr>
          <w:rFonts w:eastAsia="Calibri"/>
          <w:color w:val="000000" w:themeColor="text1"/>
        </w:rPr>
        <w:t xml:space="preserve">.           </w:t>
      </w:r>
      <w:r>
        <w:rPr>
          <w:rFonts w:eastAsia="Times New Roman"/>
          <w:b/>
          <w:color w:val="000000" w:themeColor="text1"/>
          <w:lang w:val="vi-VN"/>
        </w:rPr>
        <w:t xml:space="preserve">d) </w:t>
      </w:r>
      <w:r>
        <w:rPr>
          <w:rFonts w:eastAsia="Calibri"/>
          <w:color w:val="000000" w:themeColor="text1"/>
          <w:lang w:val="vi-VN"/>
        </w:rPr>
        <w:t>Đi</w:t>
      </w:r>
      <w:r>
        <w:rPr>
          <w:rFonts w:eastAsia="Calibri"/>
          <w:color w:val="000000" w:themeColor="text1"/>
          <w:lang w:val="vi-VN"/>
        </w:rPr>
        <w:t>ề</w:t>
      </w:r>
      <w:r>
        <w:rPr>
          <w:rFonts w:eastAsia="Calibri"/>
          <w:color w:val="000000" w:themeColor="text1"/>
          <w:lang w:val="vi-VN"/>
        </w:rPr>
        <w:t>u ki</w:t>
      </w:r>
      <w:r>
        <w:rPr>
          <w:rFonts w:eastAsia="Calibri"/>
          <w:color w:val="000000" w:themeColor="text1"/>
          <w:lang w:val="vi-VN"/>
        </w:rPr>
        <w:t>ệ</w:t>
      </w:r>
      <w:r>
        <w:rPr>
          <w:rFonts w:eastAsia="Calibri"/>
          <w:color w:val="000000" w:themeColor="text1"/>
          <w:lang w:val="vi-VN"/>
        </w:rPr>
        <w:t>n đ</w:t>
      </w:r>
      <w:r>
        <w:rPr>
          <w:rFonts w:eastAsia="Calibri"/>
          <w:color w:val="000000" w:themeColor="text1"/>
          <w:lang w:val="vi-VN"/>
        </w:rPr>
        <w:t>ể</w:t>
      </w:r>
      <w:r>
        <w:rPr>
          <w:rFonts w:eastAsia="Calibri"/>
          <w:color w:val="000000" w:themeColor="text1"/>
          <w:lang w:val="vi-VN"/>
        </w:rPr>
        <w:t xml:space="preserve"> bi</w:t>
      </w:r>
      <w:r>
        <w:rPr>
          <w:rFonts w:eastAsia="Calibri"/>
          <w:color w:val="000000" w:themeColor="text1"/>
          <w:lang w:val="vi-VN"/>
        </w:rPr>
        <w:t>ể</w:t>
      </w:r>
      <w:r>
        <w:rPr>
          <w:rFonts w:eastAsia="Calibri"/>
          <w:color w:val="000000" w:themeColor="text1"/>
          <w:lang w:val="vi-VN"/>
        </w:rPr>
        <w:t>u th</w:t>
      </w:r>
      <w:r>
        <w:rPr>
          <w:rFonts w:eastAsia="Calibri"/>
          <w:color w:val="000000" w:themeColor="text1"/>
          <w:lang w:val="vi-VN"/>
        </w:rPr>
        <w:t>ứ</w:t>
      </w:r>
      <w:r>
        <w:rPr>
          <w:rFonts w:eastAsia="Calibri"/>
          <w:color w:val="000000" w:themeColor="text1"/>
          <w:lang w:val="vi-VN"/>
        </w:rPr>
        <w:t xml:space="preserve">c </w:t>
      </w:r>
      <w:r>
        <w:rPr>
          <w:rFonts w:eastAsia="Calibri"/>
          <w:color w:val="000000" w:themeColor="text1"/>
          <w:position w:val="-10"/>
        </w:rPr>
        <w:object w:dxaOrig="540" w:dyaOrig="310" w14:anchorId="21F08B14">
          <v:shape id="_x0000_i1303" type="#_x0000_t75" style="width:27pt;height:15.5pt" o:ole="">
            <v:imagedata r:id="rId181" o:title=""/>
          </v:shape>
          <o:OLEObject Type="Embed" ProgID="Equation.DSMT4" ShapeID="_x0000_i1303" DrawAspect="Content" ObjectID="_1833616318" r:id="rId191"/>
        </w:object>
      </w:r>
      <w:r>
        <w:rPr>
          <w:rFonts w:eastAsia="Calibri"/>
          <w:color w:val="000000" w:themeColor="text1"/>
          <w:lang w:val="vi-VN"/>
        </w:rPr>
        <w:t xml:space="preserve">  có nghĩa là </w:t>
      </w:r>
      <w:r>
        <w:rPr>
          <w:rFonts w:eastAsia="Calibri"/>
          <w:color w:val="000000" w:themeColor="text1"/>
          <w:position w:val="-24"/>
        </w:rPr>
        <w:object w:dxaOrig="571" w:dyaOrig="600" w14:anchorId="24143C02">
          <v:shape id="_x0000_i1304" type="#_x0000_t75" style="width:28.5pt;height:30pt" o:ole="">
            <v:imagedata r:id="rId192" o:title=""/>
          </v:shape>
          <o:OLEObject Type="Embed" ProgID="Equation.DSMT4" ShapeID="_x0000_i1304" DrawAspect="Content" ObjectID="_1833616319" r:id="rId193"/>
        </w:object>
      </w:r>
      <w:r>
        <w:rPr>
          <w:rFonts w:eastAsia="Calibri"/>
          <w:color w:val="000000" w:themeColor="text1"/>
          <w:lang w:val="vi-VN"/>
        </w:rPr>
        <w:t>.</w:t>
      </w:r>
    </w:p>
    <w:p w14:paraId="168A3A67" w14:textId="77777777" w:rsidR="00EE2DEF" w:rsidRDefault="006C4E77" w:rsidP="00B977BD">
      <w:pPr>
        <w:spacing w:after="0" w:line="240" w:lineRule="auto"/>
        <w:contextualSpacing/>
        <w:rPr>
          <w:rFonts w:eastAsia="Calibri"/>
          <w:color w:val="000000" w:themeColor="text1"/>
        </w:rPr>
      </w:pPr>
      <w:r>
        <w:rPr>
          <w:rFonts w:eastAsia="Calibri"/>
          <w:b/>
          <w:color w:val="000000" w:themeColor="text1"/>
          <w:lang w:val="vi-VN"/>
        </w:rPr>
        <w:t xml:space="preserve">Câu 2.    </w:t>
      </w:r>
      <w:r>
        <w:rPr>
          <w:rFonts w:eastAsia="Calibri"/>
          <w:color w:val="000000" w:themeColor="text1"/>
          <w:lang w:val="vi-VN"/>
        </w:rPr>
        <w:t xml:space="preserve"> </w:t>
      </w:r>
      <w:r>
        <w:rPr>
          <w:rFonts w:eastAsia="Calibri"/>
          <w:bCs/>
          <w:color w:val="000000" w:themeColor="text1"/>
        </w:rPr>
        <w:t>Cho hình h</w:t>
      </w:r>
      <w:r>
        <w:rPr>
          <w:rFonts w:eastAsia="Calibri"/>
          <w:bCs/>
          <w:color w:val="000000" w:themeColor="text1"/>
        </w:rPr>
        <w:t>ộ</w:t>
      </w:r>
      <w:r>
        <w:rPr>
          <w:rFonts w:eastAsia="Calibri"/>
          <w:bCs/>
          <w:color w:val="000000" w:themeColor="text1"/>
        </w:rPr>
        <w:t>p l</w:t>
      </w:r>
      <w:r>
        <w:rPr>
          <w:rFonts w:eastAsia="Calibri"/>
          <w:bCs/>
          <w:color w:val="000000" w:themeColor="text1"/>
        </w:rPr>
        <w:t>ậ</w:t>
      </w:r>
      <w:r>
        <w:rPr>
          <w:rFonts w:eastAsia="Calibri"/>
          <w:bCs/>
          <w:color w:val="000000" w:themeColor="text1"/>
        </w:rPr>
        <w:t>p phương</w:t>
      </w:r>
      <w:r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  <w:position w:val="-6"/>
        </w:rPr>
        <w:object w:dxaOrig="1766" w:dyaOrig="288" w14:anchorId="374EE5FA">
          <v:shape id="_x0000_i1113" type="#_x0000_t75" style="width:88.5pt;height:14.5pt" o:ole="">
            <v:imagedata r:id="rId194" o:title=""/>
          </v:shape>
          <o:OLEObject Type="Embed" ProgID="Equation.DSMT4" ShapeID="_x0000_i1113" DrawAspect="Content" ObjectID="_1833616320" r:id="rId195"/>
        </w:object>
      </w:r>
      <w:r>
        <w:rPr>
          <w:rFonts w:eastAsia="Calibri"/>
          <w:color w:val="000000" w:themeColor="text1"/>
        </w:rPr>
        <w:t xml:space="preserve"> c</w:t>
      </w:r>
      <w:r>
        <w:rPr>
          <w:rFonts w:eastAsia="Calibri"/>
          <w:color w:val="000000" w:themeColor="text1"/>
        </w:rPr>
        <w:t>ạ</w:t>
      </w:r>
      <w:r>
        <w:rPr>
          <w:rFonts w:eastAsia="Calibri"/>
          <w:color w:val="000000" w:themeColor="text1"/>
        </w:rPr>
        <w:t xml:space="preserve">nh   </w:t>
      </w:r>
      <w:r>
        <w:rPr>
          <w:rFonts w:eastAsia="Calibri"/>
          <w:color w:val="000000" w:themeColor="text1"/>
          <w:position w:val="-4"/>
        </w:rPr>
        <w:object w:dxaOrig="238" w:dyaOrig="200" w14:anchorId="68D98C12">
          <v:shape id="_x0000_i1114" type="#_x0000_t75" style="width:12pt;height:10pt" o:ole="">
            <v:imagedata r:id="rId196" o:title=""/>
          </v:shape>
          <o:OLEObject Type="Embed" ProgID="Equation.DSMT4" ShapeID="_x0000_i1114" DrawAspect="Content" ObjectID="_1833616321" r:id="rId197"/>
        </w:object>
      </w:r>
    </w:p>
    <w:p w14:paraId="4FEF4FA4" w14:textId="77777777" w:rsidR="00EE2DEF" w:rsidRDefault="006C4E77" w:rsidP="00B977BD">
      <w:pPr>
        <w:spacing w:after="0" w:line="240" w:lineRule="auto"/>
        <w:ind w:firstLineChars="400" w:firstLine="960"/>
        <w:contextualSpacing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a) Đư</w:t>
      </w:r>
      <w:r>
        <w:rPr>
          <w:rFonts w:eastAsia="Calibri"/>
          <w:color w:val="000000" w:themeColor="text1"/>
        </w:rPr>
        <w:t>ờ</w:t>
      </w:r>
      <w:r>
        <w:rPr>
          <w:rFonts w:eastAsia="Calibri"/>
          <w:color w:val="000000" w:themeColor="text1"/>
        </w:rPr>
        <w:t>ng th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4"/>
        </w:rPr>
        <w:object w:dxaOrig="376" w:dyaOrig="263" w14:anchorId="7CDF9016">
          <v:shape id="_x0000_i1115" type="#_x0000_t75" style="width:19pt;height:13pt" o:ole="">
            <v:imagedata r:id="rId198" o:title=""/>
          </v:shape>
          <o:OLEObject Type="Embed" ProgID="Equation.DSMT4" ShapeID="_x0000_i1115" DrawAspect="Content" ObjectID="_1833616322" r:id="rId199"/>
        </w:object>
      </w:r>
      <w:r>
        <w:rPr>
          <w:rFonts w:eastAsia="Calibri"/>
          <w:color w:val="000000" w:themeColor="text1"/>
          <w:position w:val="-4"/>
          <w:lang w:val="vi-VN"/>
        </w:rPr>
        <w:t xml:space="preserve"> </w:t>
      </w:r>
      <w:r>
        <w:rPr>
          <w:rFonts w:eastAsia="Calibri"/>
          <w:color w:val="000000" w:themeColor="text1"/>
        </w:rPr>
        <w:t>vuông góc v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>i đư</w:t>
      </w:r>
      <w:r>
        <w:rPr>
          <w:rFonts w:eastAsia="Calibri"/>
          <w:color w:val="000000" w:themeColor="text1"/>
        </w:rPr>
        <w:t>ờ</w:t>
      </w:r>
      <w:r>
        <w:rPr>
          <w:rFonts w:eastAsia="Calibri"/>
          <w:color w:val="000000" w:themeColor="text1"/>
        </w:rPr>
        <w:t>ng th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</w:t>
      </w:r>
      <w:r>
        <w:rPr>
          <w:rFonts w:eastAsia="Calibri"/>
          <w:color w:val="000000" w:themeColor="text1"/>
          <w:position w:val="-6"/>
        </w:rPr>
        <w:object w:dxaOrig="438" w:dyaOrig="288" w14:anchorId="27A79E5F">
          <v:shape id="_x0000_i1116" type="#_x0000_t75" style="width:22pt;height:14.5pt" o:ole="">
            <v:imagedata r:id="rId200" o:title=""/>
          </v:shape>
          <o:OLEObject Type="Embed" ProgID="Equation.DSMT4" ShapeID="_x0000_i1116" DrawAspect="Content" ObjectID="_1833616323" r:id="rId201"/>
        </w:object>
      </w:r>
    </w:p>
    <w:p w14:paraId="2ACF38B2" w14:textId="77777777" w:rsidR="00EE2DEF" w:rsidRDefault="006C4E77" w:rsidP="00B977BD">
      <w:pPr>
        <w:spacing w:after="0" w:line="240" w:lineRule="auto"/>
        <w:ind w:firstLineChars="400" w:firstLine="960"/>
        <w:contextualSpacing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b)</w:t>
      </w:r>
      <w:r>
        <w:rPr>
          <w:rFonts w:eastAsia="Calibri"/>
          <w:color w:val="000000" w:themeColor="text1"/>
          <w:lang w:val="vi-VN"/>
        </w:rPr>
        <w:t xml:space="preserve"> </w:t>
      </w:r>
      <w:r>
        <w:rPr>
          <w:rFonts w:eastAsia="Calibri"/>
          <w:color w:val="000000" w:themeColor="text1"/>
        </w:rPr>
        <w:t>Măt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10"/>
        </w:rPr>
        <w:object w:dxaOrig="714" w:dyaOrig="326" w14:anchorId="64735815">
          <v:shape id="_x0000_i1117" type="#_x0000_t75" style="width:35.5pt;height:16.5pt" o:ole="">
            <v:imagedata r:id="rId202" o:title=""/>
          </v:shape>
          <o:OLEObject Type="Embed" ProgID="Equation.DSMT4" ShapeID="_x0000_i1117" DrawAspect="Content" ObjectID="_1833616324" r:id="rId203"/>
        </w:object>
      </w:r>
      <w:r>
        <w:rPr>
          <w:rFonts w:eastAsia="Calibri"/>
          <w:color w:val="000000" w:themeColor="text1"/>
          <w:position w:val="-10"/>
          <w:lang w:val="vi-VN"/>
        </w:rPr>
        <w:t xml:space="preserve"> </w:t>
      </w:r>
      <w:r>
        <w:rPr>
          <w:rFonts w:eastAsia="Calibri"/>
          <w:color w:val="000000" w:themeColor="text1"/>
        </w:rPr>
        <w:t>vuông góc v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>i m</w:t>
      </w:r>
      <w:r>
        <w:rPr>
          <w:rFonts w:eastAsia="Calibri"/>
          <w:color w:val="000000" w:themeColor="text1"/>
        </w:rPr>
        <w:t>ặ</w:t>
      </w:r>
      <w:r>
        <w:rPr>
          <w:rFonts w:eastAsia="Calibri"/>
          <w:color w:val="000000" w:themeColor="text1"/>
        </w:rPr>
        <w:t>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10"/>
        </w:rPr>
        <w:object w:dxaOrig="1127" w:dyaOrig="326" w14:anchorId="380718F6">
          <v:shape id="_x0000_i1118" type="#_x0000_t75" style="width:56.5pt;height:16.5pt" o:ole="">
            <v:imagedata r:id="rId204" o:title=""/>
          </v:shape>
          <o:OLEObject Type="Embed" ProgID="Equation.DSMT4" ShapeID="_x0000_i1118" DrawAspect="Content" ObjectID="_1833616325" r:id="rId205"/>
        </w:object>
      </w:r>
    </w:p>
    <w:p w14:paraId="6ABED0A4" w14:textId="77777777" w:rsidR="00EE2DEF" w:rsidRDefault="006C4E77" w:rsidP="00B977BD">
      <w:pPr>
        <w:spacing w:after="0" w:line="240" w:lineRule="auto"/>
        <w:ind w:firstLineChars="400" w:firstLine="960"/>
        <w:contextualSpacing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c) Đư</w:t>
      </w:r>
      <w:r>
        <w:rPr>
          <w:rFonts w:eastAsia="Calibri"/>
          <w:color w:val="000000" w:themeColor="text1"/>
        </w:rPr>
        <w:t>ờ</w:t>
      </w:r>
      <w:r>
        <w:rPr>
          <w:rFonts w:eastAsia="Calibri"/>
          <w:color w:val="000000" w:themeColor="text1"/>
        </w:rPr>
        <w:t>ng th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4"/>
        </w:rPr>
        <w:object w:dxaOrig="376" w:dyaOrig="263" w14:anchorId="03556E76">
          <v:shape id="_x0000_i1119" type="#_x0000_t75" style="width:19pt;height:13pt" o:ole="">
            <v:imagedata r:id="rId198" o:title=""/>
          </v:shape>
          <o:OLEObject Type="Embed" ProgID="Equation.DSMT4" ShapeID="_x0000_i1119" DrawAspect="Content" ObjectID="_1833616326" r:id="rId206"/>
        </w:object>
      </w:r>
      <w:r>
        <w:rPr>
          <w:rFonts w:eastAsia="Calibri"/>
          <w:color w:val="000000" w:themeColor="text1"/>
        </w:rPr>
        <w:t>vuông góc v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>i m</w:t>
      </w:r>
      <w:r>
        <w:rPr>
          <w:rFonts w:eastAsia="Calibri"/>
          <w:color w:val="000000" w:themeColor="text1"/>
        </w:rPr>
        <w:t>ặ</w:t>
      </w:r>
      <w:r>
        <w:rPr>
          <w:rFonts w:eastAsia="Calibri"/>
          <w:color w:val="000000" w:themeColor="text1"/>
        </w:rPr>
        <w:t>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</w:t>
      </w:r>
      <w:r>
        <w:rPr>
          <w:rFonts w:eastAsia="Calibri"/>
          <w:color w:val="000000" w:themeColor="text1"/>
          <w:position w:val="-10"/>
        </w:rPr>
        <w:object w:dxaOrig="952" w:dyaOrig="326" w14:anchorId="7F7B5737">
          <v:shape id="_x0000_i1120" type="#_x0000_t75" style="width:47.5pt;height:16.5pt" o:ole="">
            <v:imagedata r:id="rId207" o:title=""/>
          </v:shape>
          <o:OLEObject Type="Embed" ProgID="Equation.DSMT4" ShapeID="_x0000_i1120" DrawAspect="Content" ObjectID="_1833616327" r:id="rId208"/>
        </w:object>
      </w:r>
    </w:p>
    <w:p w14:paraId="35570476" w14:textId="77777777" w:rsidR="00EE2DEF" w:rsidRDefault="006C4E77" w:rsidP="00B977BD">
      <w:pPr>
        <w:spacing w:after="0" w:line="240" w:lineRule="auto"/>
        <w:ind w:firstLineChars="400" w:firstLine="960"/>
        <w:contextualSpacing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d) Đư</w:t>
      </w:r>
      <w:r>
        <w:rPr>
          <w:rFonts w:eastAsia="Calibri"/>
          <w:color w:val="000000" w:themeColor="text1"/>
        </w:rPr>
        <w:t>ờ</w:t>
      </w:r>
      <w:r>
        <w:rPr>
          <w:rFonts w:eastAsia="Calibri"/>
          <w:color w:val="000000" w:themeColor="text1"/>
        </w:rPr>
        <w:t>ng th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4"/>
        </w:rPr>
        <w:object w:dxaOrig="413" w:dyaOrig="263" w14:anchorId="39CDDB95">
          <v:shape id="_x0000_i1121" type="#_x0000_t75" style="width:20.5pt;height:13pt" o:ole="">
            <v:imagedata r:id="rId209" o:title=""/>
          </v:shape>
          <o:OLEObject Type="Embed" ProgID="Equation.DSMT4" ShapeID="_x0000_i1121" DrawAspect="Content" ObjectID="_1833616328" r:id="rId210"/>
        </w:object>
      </w:r>
      <w:r>
        <w:rPr>
          <w:rFonts w:eastAsia="Calibri"/>
          <w:color w:val="000000" w:themeColor="text1"/>
        </w:rPr>
        <w:t xml:space="preserve"> là hình chi</w:t>
      </w:r>
      <w:r>
        <w:rPr>
          <w:rFonts w:eastAsia="Calibri"/>
          <w:color w:val="000000" w:themeColor="text1"/>
        </w:rPr>
        <w:t>ế</w:t>
      </w:r>
      <w:r>
        <w:rPr>
          <w:rFonts w:eastAsia="Calibri"/>
          <w:color w:val="000000" w:themeColor="text1"/>
        </w:rPr>
        <w:t>u vuông góc c</w:t>
      </w:r>
      <w:r>
        <w:rPr>
          <w:rFonts w:eastAsia="Calibri"/>
          <w:color w:val="000000" w:themeColor="text1"/>
        </w:rPr>
        <w:t>ủ</w:t>
      </w:r>
      <w:r>
        <w:rPr>
          <w:rFonts w:eastAsia="Calibri"/>
          <w:color w:val="000000" w:themeColor="text1"/>
        </w:rPr>
        <w:t>a đư</w:t>
      </w:r>
      <w:r>
        <w:rPr>
          <w:rFonts w:eastAsia="Calibri"/>
          <w:color w:val="000000" w:themeColor="text1"/>
        </w:rPr>
        <w:t>ờ</w:t>
      </w:r>
      <w:r>
        <w:rPr>
          <w:rFonts w:eastAsia="Calibri"/>
          <w:color w:val="000000" w:themeColor="text1"/>
        </w:rPr>
        <w:t>ng th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 xml:space="preserve">ng </w:t>
      </w:r>
      <w:r>
        <w:rPr>
          <w:rFonts w:eastAsia="Calibri"/>
          <w:color w:val="000000" w:themeColor="text1"/>
          <w:position w:val="-4"/>
        </w:rPr>
        <w:object w:dxaOrig="438" w:dyaOrig="263" w14:anchorId="296DC49D">
          <v:shape id="_x0000_i1122" type="#_x0000_t75" style="width:22pt;height:13pt" o:ole="">
            <v:imagedata r:id="rId211" o:title=""/>
          </v:shape>
          <o:OLEObject Type="Embed" ProgID="Equation.DSMT4" ShapeID="_x0000_i1122" DrawAspect="Content" ObjectID="_1833616329" r:id="rId212"/>
        </w:object>
      </w:r>
      <w:r>
        <w:rPr>
          <w:rFonts w:eastAsia="Calibri"/>
          <w:color w:val="000000" w:themeColor="text1"/>
        </w:rPr>
        <w:t xml:space="preserve"> trên  m</w:t>
      </w:r>
      <w:r>
        <w:rPr>
          <w:rFonts w:eastAsia="Calibri"/>
          <w:color w:val="000000" w:themeColor="text1"/>
        </w:rPr>
        <w:t>ặ</w:t>
      </w:r>
      <w:r>
        <w:rPr>
          <w:rFonts w:eastAsia="Calibri"/>
          <w:color w:val="000000" w:themeColor="text1"/>
        </w:rPr>
        <w:t>t ph</w:t>
      </w:r>
      <w:r>
        <w:rPr>
          <w:rFonts w:eastAsia="Calibri"/>
          <w:color w:val="000000" w:themeColor="text1"/>
        </w:rPr>
        <w:t>ẳ</w:t>
      </w:r>
      <w:r>
        <w:rPr>
          <w:rFonts w:eastAsia="Calibri"/>
          <w:color w:val="000000" w:themeColor="text1"/>
        </w:rPr>
        <w:t>ng</w:t>
      </w:r>
      <w:r>
        <w:rPr>
          <w:rFonts w:eastAsia="Calibri"/>
          <w:color w:val="000000" w:themeColor="text1"/>
          <w:position w:val="-10"/>
        </w:rPr>
        <w:object w:dxaOrig="952" w:dyaOrig="326" w14:anchorId="731C7A92">
          <v:shape id="_x0000_i1123" type="#_x0000_t75" style="width:47.5pt;height:16.5pt" o:ole="">
            <v:imagedata r:id="rId207" o:title=""/>
          </v:shape>
          <o:OLEObject Type="Embed" ProgID="Equation.DSMT4" ShapeID="_x0000_i1123" DrawAspect="Content" ObjectID="_1833616330" r:id="rId213"/>
        </w:object>
      </w:r>
    </w:p>
    <w:p w14:paraId="6652F762" w14:textId="77777777" w:rsidR="00EE2DEF" w:rsidRDefault="00EE2DEF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eastAsia="Calibri"/>
          <w:color w:val="000000" w:themeColor="text1"/>
        </w:rPr>
      </w:pPr>
    </w:p>
    <w:p w14:paraId="17E9669C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rFonts w:eastAsia="Georgia"/>
          <w:b/>
          <w:bCs/>
          <w:color w:val="000000" w:themeColor="text1"/>
          <w:lang w:val="vi-VN"/>
        </w:rPr>
      </w:pPr>
      <w:r>
        <w:rPr>
          <w:rFonts w:eastAsia="Georgia"/>
          <w:b/>
          <w:bCs/>
          <w:color w:val="000000" w:themeColor="text1"/>
          <w:highlight w:val="yellow"/>
          <w:lang w:val="vi-VN"/>
        </w:rPr>
        <w:t>PH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Ầ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N III. Câu tr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ắ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 xml:space="preserve">c 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nghi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ệ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m tr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ả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 xml:space="preserve"> l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ờ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i ng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ắ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n</w:t>
      </w:r>
    </w:p>
    <w:p w14:paraId="701239BF" w14:textId="77777777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b/>
          <w:bCs/>
          <w:color w:val="000000" w:themeColor="text1"/>
          <w:lang w:val="vi-VN"/>
        </w:rPr>
      </w:pPr>
      <w:r>
        <w:rPr>
          <w:b/>
          <w:bCs/>
          <w:color w:val="000000" w:themeColor="text1"/>
          <w:lang w:val="vi-VN"/>
        </w:rPr>
        <w:t>Câu 1</w:t>
      </w:r>
      <w:r>
        <w:rPr>
          <w:color w:val="000000" w:themeColor="text1"/>
          <w:lang w:val="vi-VN"/>
        </w:rPr>
        <w:t>. T</w:t>
      </w:r>
      <w:r>
        <w:rPr>
          <w:color w:val="000000" w:themeColor="text1"/>
          <w:lang w:val="vi-VN"/>
        </w:rPr>
        <w:t>ổ</w:t>
      </w:r>
      <w:r>
        <w:rPr>
          <w:color w:val="000000" w:themeColor="text1"/>
          <w:lang w:val="vi-VN"/>
        </w:rPr>
        <w:t>ng các nghi</w:t>
      </w:r>
      <w:r>
        <w:rPr>
          <w:color w:val="000000" w:themeColor="text1"/>
          <w:lang w:val="vi-VN"/>
        </w:rPr>
        <w:t>ệ</w:t>
      </w:r>
      <w:r>
        <w:rPr>
          <w:color w:val="000000" w:themeColor="text1"/>
          <w:lang w:val="vi-VN"/>
        </w:rPr>
        <w:t>m c</w:t>
      </w:r>
      <w:r>
        <w:rPr>
          <w:color w:val="000000" w:themeColor="text1"/>
          <w:lang w:val="vi-VN"/>
        </w:rPr>
        <w:t>ủ</w:t>
      </w:r>
      <w:r>
        <w:rPr>
          <w:color w:val="000000" w:themeColor="text1"/>
          <w:lang w:val="vi-VN"/>
        </w:rPr>
        <w:t xml:space="preserve">a phương trình </w:t>
      </w:r>
      <w:r>
        <w:rPr>
          <w:color w:val="000000" w:themeColor="text1"/>
          <w:position w:val="-16"/>
          <w:lang w:val="vi-VN"/>
        </w:rPr>
        <w:object w:dxaOrig="1680" w:dyaOrig="480" w14:anchorId="26973471">
          <v:shape id="_x0000_i1124" type="#_x0000_t75" style="width:84pt;height:24pt" o:ole="">
            <v:imagedata r:id="rId214" o:title=""/>
          </v:shape>
          <o:OLEObject Type="Embed" ProgID="Equation.DSMT4" ShapeID="_x0000_i1124" DrawAspect="Content" ObjectID="_1833616331" r:id="rId215"/>
        </w:object>
      </w:r>
      <w:r>
        <w:rPr>
          <w:color w:val="000000" w:themeColor="text1"/>
          <w:lang w:val="vi-VN"/>
        </w:rPr>
        <w:t xml:space="preserve"> là:</w:t>
      </w:r>
    </w:p>
    <w:p w14:paraId="063E54BE" w14:textId="2D02E663" w:rsidR="00EE2DEF" w:rsidRDefault="006C4E77" w:rsidP="00B977BD">
      <w:pPr>
        <w:tabs>
          <w:tab w:val="left" w:pos="992"/>
        </w:tabs>
        <w:spacing w:after="0" w:line="240" w:lineRule="auto"/>
        <w:ind w:left="992" w:hanging="992"/>
        <w:rPr>
          <w:color w:val="000000" w:themeColor="text1"/>
          <w:lang w:val="vi-VN"/>
        </w:rPr>
      </w:pPr>
      <w:r>
        <w:rPr>
          <w:b/>
          <w:bCs/>
          <w:color w:val="000000" w:themeColor="text1"/>
          <w:lang w:val="vi-VN"/>
        </w:rPr>
        <w:t>Câu 2</w:t>
      </w:r>
      <w:r>
        <w:rPr>
          <w:color w:val="000000" w:themeColor="text1"/>
          <w:lang w:val="vi-VN"/>
        </w:rPr>
        <w:t xml:space="preserve">: </w:t>
      </w:r>
      <w:r>
        <w:rPr>
          <w:color w:val="000000" w:themeColor="text1"/>
        </w:rPr>
        <w:t xml:space="preserve">Cho hình chóp </w:t>
      </w:r>
      <w:r>
        <w:rPr>
          <w:color w:val="000000" w:themeColor="text1"/>
          <w:position w:val="-6"/>
        </w:rPr>
        <w:object w:dxaOrig="756" w:dyaOrig="276" w14:anchorId="11C3A134">
          <v:shape id="_x0000_i1125" type="#_x0000_t75" style="width:38pt;height:14pt" o:ole="">
            <v:imagedata r:id="rId216" o:title=""/>
          </v:shape>
          <o:OLEObject Type="Embed" ProgID="Equation.DSMT4" ShapeID="_x0000_i1125" DrawAspect="Content" ObjectID="_1833616332" r:id="rId217"/>
        </w:object>
      </w:r>
      <w:r>
        <w:rPr>
          <w:color w:val="000000" w:themeColor="text1"/>
        </w:rPr>
        <w:t xml:space="preserve"> có </w:t>
      </w:r>
      <w:r>
        <w:rPr>
          <w:color w:val="000000" w:themeColor="text1"/>
          <w:position w:val="-14"/>
        </w:rPr>
        <w:object w:dxaOrig="1296" w:dyaOrig="396" w14:anchorId="190C0CAD">
          <v:shape id="_x0000_i1126" type="#_x0000_t75" style="width:65pt;height:20pt" o:ole="">
            <v:imagedata r:id="rId218" o:title=""/>
          </v:shape>
          <o:OLEObject Type="Embed" ProgID="Equation.DSMT4" ShapeID="_x0000_i1126" DrawAspect="Content" ObjectID="_1833616333" r:id="rId219"/>
        </w:object>
      </w:r>
      <w:r>
        <w:rPr>
          <w:color w:val="000000" w:themeColor="text1"/>
        </w:rPr>
        <w:t xml:space="preserve">; tam giác </w:t>
      </w:r>
      <w:r>
        <w:rPr>
          <w:i/>
          <w:color w:val="000000" w:themeColor="text1"/>
        </w:rPr>
        <w:t>ABC</w:t>
      </w:r>
      <w:r>
        <w:rPr>
          <w:color w:val="000000" w:themeColor="text1"/>
        </w:rPr>
        <w:t xml:space="preserve"> đ</w:t>
      </w:r>
      <w:r>
        <w:rPr>
          <w:color w:val="000000" w:themeColor="text1"/>
        </w:rPr>
        <w:t>ề</w:t>
      </w:r>
      <w:r>
        <w:rPr>
          <w:color w:val="000000" w:themeColor="text1"/>
        </w:rPr>
        <w:t>u c</w:t>
      </w:r>
      <w:r>
        <w:rPr>
          <w:color w:val="000000" w:themeColor="text1"/>
        </w:rPr>
        <w:t>ạ</w:t>
      </w:r>
      <w:r>
        <w:rPr>
          <w:color w:val="000000" w:themeColor="text1"/>
        </w:rPr>
        <w:t xml:space="preserve">nh </w:t>
      </w:r>
      <w:r>
        <w:rPr>
          <w:color w:val="000000" w:themeColor="text1"/>
          <w:position w:val="-6"/>
        </w:rPr>
        <w:object w:dxaOrig="216" w:dyaOrig="216" w14:anchorId="7E4F18F1">
          <v:shape id="_x0000_i1127" type="#_x0000_t75" style="width:11pt;height:11pt" o:ole="">
            <v:imagedata r:id="rId220" o:title=""/>
          </v:shape>
          <o:OLEObject Type="Embed" ProgID="Equation.DSMT4" ShapeID="_x0000_i1127" DrawAspect="Content" ObjectID="_1833616334" r:id="rId221"/>
        </w:object>
      </w:r>
      <w:r>
        <w:rPr>
          <w:color w:val="000000" w:themeColor="text1"/>
        </w:rPr>
        <w:t xml:space="preserve"> và </w:t>
      </w:r>
      <w:r>
        <w:rPr>
          <w:color w:val="000000" w:themeColor="text1"/>
          <w:position w:val="-6"/>
        </w:rPr>
        <w:object w:dxaOrig="696" w:dyaOrig="276" w14:anchorId="3B7CDC6C">
          <v:shape id="_x0000_i1128" type="#_x0000_t75" style="width:35pt;height:14pt" o:ole="">
            <v:imagedata r:id="rId222" o:title=""/>
          </v:shape>
          <o:OLEObject Type="Embed" ProgID="Equation.DSMT4" ShapeID="_x0000_i1128" DrawAspect="Content" ObjectID="_1833616335" r:id="rId223"/>
        </w:object>
      </w:r>
      <w:r>
        <w:rPr>
          <w:color w:val="000000" w:themeColor="text1"/>
        </w:rPr>
        <w:t xml:space="preserve">. </w:t>
      </w:r>
      <w:r w:rsidR="00B977BD">
        <w:rPr>
          <w:color w:val="000000" w:themeColor="text1"/>
        </w:rPr>
        <w:t>Tính g</w:t>
      </w:r>
      <w:r>
        <w:rPr>
          <w:color w:val="000000" w:themeColor="text1"/>
        </w:rPr>
        <w:t>óc gi</w:t>
      </w:r>
      <w:r>
        <w:rPr>
          <w:color w:val="000000" w:themeColor="text1"/>
        </w:rPr>
        <w:t>ữ</w:t>
      </w:r>
      <w:r>
        <w:rPr>
          <w:color w:val="000000" w:themeColor="text1"/>
        </w:rPr>
        <w:t>a đư</w:t>
      </w:r>
      <w:r>
        <w:rPr>
          <w:color w:val="000000" w:themeColor="text1"/>
        </w:rPr>
        <w:t>ờ</w:t>
      </w:r>
      <w:r>
        <w:rPr>
          <w:color w:val="000000" w:themeColor="text1"/>
        </w:rPr>
        <w:t>ng th</w:t>
      </w:r>
      <w:r>
        <w:rPr>
          <w:color w:val="000000" w:themeColor="text1"/>
        </w:rPr>
        <w:t>ẳ</w:t>
      </w:r>
      <w:r>
        <w:rPr>
          <w:color w:val="000000" w:themeColor="text1"/>
        </w:rPr>
        <w:t xml:space="preserve">ng </w:t>
      </w:r>
      <w:r>
        <w:rPr>
          <w:i/>
          <w:color w:val="000000" w:themeColor="text1"/>
          <w:position w:val="-6"/>
        </w:rPr>
        <w:object w:dxaOrig="384" w:dyaOrig="276" w14:anchorId="4020F347">
          <v:shape id="_x0000_i1129" type="#_x0000_t75" style="width:19pt;height:14pt" o:ole="">
            <v:imagedata r:id="rId224" o:title=""/>
          </v:shape>
          <o:OLEObject Type="Embed" ProgID="Equation.DSMT4" ShapeID="_x0000_i1129" DrawAspect="Content" ObjectID="_1833616336" r:id="rId225"/>
        </w:object>
      </w:r>
      <w:r>
        <w:rPr>
          <w:color w:val="000000" w:themeColor="text1"/>
        </w:rPr>
        <w:t>và m</w:t>
      </w:r>
      <w:r>
        <w:rPr>
          <w:color w:val="000000" w:themeColor="text1"/>
        </w:rPr>
        <w:t>ặ</w:t>
      </w:r>
      <w:r>
        <w:rPr>
          <w:color w:val="000000" w:themeColor="text1"/>
        </w:rPr>
        <w:t>t ph</w:t>
      </w:r>
      <w:r>
        <w:rPr>
          <w:color w:val="000000" w:themeColor="text1"/>
        </w:rPr>
        <w:t>ẳ</w:t>
      </w:r>
      <w:r>
        <w:rPr>
          <w:color w:val="000000" w:themeColor="text1"/>
        </w:rPr>
        <w:t xml:space="preserve">ng </w:t>
      </w:r>
      <w:r>
        <w:rPr>
          <w:color w:val="000000" w:themeColor="text1"/>
          <w:position w:val="-14"/>
        </w:rPr>
        <w:object w:dxaOrig="756" w:dyaOrig="396" w14:anchorId="4B21AEAD">
          <v:shape id="_x0000_i1130" type="#_x0000_t75" style="width:38pt;height:20pt" o:ole="">
            <v:imagedata r:id="rId226" o:title=""/>
          </v:shape>
          <o:OLEObject Type="Embed" ProgID="Equation.DSMT4" ShapeID="_x0000_i1130" DrawAspect="Content" ObjectID="_1833616337" r:id="rId227"/>
        </w:object>
      </w:r>
    </w:p>
    <w:p w14:paraId="2D712616" w14:textId="77777777" w:rsidR="00EE2DEF" w:rsidRDefault="006C4E77" w:rsidP="00B977BD">
      <w:pPr>
        <w:spacing w:after="0" w:line="240" w:lineRule="auto"/>
        <w:rPr>
          <w:color w:val="000000" w:themeColor="text1"/>
        </w:rPr>
      </w:pPr>
      <w:r>
        <w:rPr>
          <w:b/>
          <w:bCs/>
          <w:color w:val="000000" w:themeColor="text1"/>
          <w:lang w:val="vi-VN"/>
        </w:rPr>
        <w:t>Câu 3</w:t>
      </w:r>
      <w:r>
        <w:rPr>
          <w:color w:val="000000" w:themeColor="text1"/>
          <w:lang w:val="vi-VN"/>
        </w:rPr>
        <w:t xml:space="preserve">: </w:t>
      </w:r>
      <w:r>
        <w:rPr>
          <w:color w:val="000000" w:themeColor="text1"/>
        </w:rPr>
        <w:t>M</w:t>
      </w:r>
      <w:r>
        <w:rPr>
          <w:color w:val="000000" w:themeColor="text1"/>
        </w:rPr>
        <w:t>ộ</w:t>
      </w:r>
      <w:r>
        <w:rPr>
          <w:color w:val="000000" w:themeColor="text1"/>
        </w:rPr>
        <w:t>t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g</w:t>
      </w:r>
      <w:r>
        <w:rPr>
          <w:color w:val="000000" w:themeColor="text1"/>
        </w:rPr>
        <w:t>ử</w:t>
      </w:r>
      <w:r>
        <w:rPr>
          <w:color w:val="000000" w:themeColor="text1"/>
        </w:rPr>
        <w:t>i ngân hàng 100 tri</w:t>
      </w:r>
      <w:r>
        <w:rPr>
          <w:color w:val="000000" w:themeColor="text1"/>
        </w:rPr>
        <w:t>ệ</w:t>
      </w:r>
      <w:r>
        <w:rPr>
          <w:color w:val="000000" w:themeColor="text1"/>
        </w:rPr>
        <w:t>u đ</w:t>
      </w:r>
      <w:r>
        <w:rPr>
          <w:color w:val="000000" w:themeColor="text1"/>
        </w:rPr>
        <w:t>ồ</w:t>
      </w:r>
      <w:r>
        <w:rPr>
          <w:color w:val="000000" w:themeColor="text1"/>
        </w:rPr>
        <w:t>ng theo hình th</w:t>
      </w:r>
      <w:r>
        <w:rPr>
          <w:color w:val="000000" w:themeColor="text1"/>
        </w:rPr>
        <w:t>ứ</w:t>
      </w:r>
      <w:r>
        <w:rPr>
          <w:color w:val="000000" w:themeColor="text1"/>
        </w:rPr>
        <w:t>c lãi kép có kì h</w:t>
      </w:r>
      <w:r>
        <w:rPr>
          <w:color w:val="000000" w:themeColor="text1"/>
        </w:rPr>
        <w:t>ạ</w:t>
      </w:r>
      <w:r>
        <w:rPr>
          <w:color w:val="000000" w:themeColor="text1"/>
        </w:rPr>
        <w:t>n là 12 tháng v</w:t>
      </w:r>
      <w:r>
        <w:rPr>
          <w:color w:val="000000" w:themeColor="text1"/>
        </w:rPr>
        <w:t>ớ</w:t>
      </w:r>
      <w:r>
        <w:rPr>
          <w:color w:val="000000" w:themeColor="text1"/>
        </w:rPr>
        <w:t>i lãi su</w:t>
      </w:r>
      <w:r>
        <w:rPr>
          <w:color w:val="000000" w:themeColor="text1"/>
        </w:rPr>
        <w:t>ấ</w:t>
      </w:r>
      <w:r>
        <w:rPr>
          <w:color w:val="000000" w:themeColor="text1"/>
        </w:rPr>
        <w:t xml:space="preserve">t là </w:t>
      </w:r>
      <w:r>
        <w:rPr>
          <w:color w:val="000000" w:themeColor="text1"/>
          <w:position w:val="-6"/>
        </w:rPr>
        <w:object w:dxaOrig="516" w:dyaOrig="276" w14:anchorId="12A2D75B">
          <v:shape id="_x0000_i1131" type="#_x0000_t75" style="width:26pt;height:14pt" o:ole="">
            <v:imagedata r:id="rId228" o:title=""/>
          </v:shape>
          <o:OLEObject Type="Embed" ProgID="Equation.DSMT4" ShapeID="_x0000_i1131" DrawAspect="Content" ObjectID="_1833616338" r:id="rId229"/>
        </w:object>
      </w:r>
      <w:r>
        <w:rPr>
          <w:color w:val="000000" w:themeColor="text1"/>
        </w:rPr>
        <w:t xml:space="preserve"> năm. Đ</w:t>
      </w:r>
      <w:r>
        <w:rPr>
          <w:color w:val="000000" w:themeColor="text1"/>
        </w:rPr>
        <w:t>ể</w:t>
      </w:r>
      <w:r>
        <w:rPr>
          <w:color w:val="000000" w:themeColor="text1"/>
        </w:rPr>
        <w:t xml:space="preserve"> có đư</w:t>
      </w:r>
      <w:r>
        <w:rPr>
          <w:color w:val="000000" w:themeColor="text1"/>
        </w:rPr>
        <w:t>ợ</w:t>
      </w:r>
      <w:r>
        <w:rPr>
          <w:color w:val="000000" w:themeColor="text1"/>
        </w:rPr>
        <w:t>c 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ti</w:t>
      </w:r>
      <w:r>
        <w:rPr>
          <w:color w:val="000000" w:themeColor="text1"/>
        </w:rPr>
        <w:t>ề</w:t>
      </w:r>
      <w:r>
        <w:rPr>
          <w:color w:val="000000" w:themeColor="text1"/>
        </w:rPr>
        <w:t>n c</w:t>
      </w:r>
      <w:r>
        <w:rPr>
          <w:color w:val="000000" w:themeColor="text1"/>
        </w:rPr>
        <w:t>ả</w:t>
      </w:r>
      <w:r>
        <w:rPr>
          <w:color w:val="000000" w:themeColor="text1"/>
        </w:rPr>
        <w:t xml:space="preserve"> g</w:t>
      </w:r>
      <w:r>
        <w:rPr>
          <w:color w:val="000000" w:themeColor="text1"/>
        </w:rPr>
        <w:t>ố</w:t>
      </w:r>
      <w:r>
        <w:rPr>
          <w:color w:val="000000" w:themeColor="text1"/>
        </w:rPr>
        <w:t>c và lãi nhi</w:t>
      </w:r>
      <w:r>
        <w:rPr>
          <w:color w:val="000000" w:themeColor="text1"/>
        </w:rPr>
        <w:t>ề</w:t>
      </w:r>
      <w:r>
        <w:rPr>
          <w:color w:val="000000" w:themeColor="text1"/>
        </w:rPr>
        <w:t>u hơn 130 tri</w:t>
      </w:r>
      <w:r>
        <w:rPr>
          <w:color w:val="000000" w:themeColor="text1"/>
        </w:rPr>
        <w:t>ệ</w:t>
      </w:r>
      <w:r>
        <w:rPr>
          <w:color w:val="000000" w:themeColor="text1"/>
        </w:rPr>
        <w:t>u đ</w:t>
      </w:r>
      <w:r>
        <w:rPr>
          <w:color w:val="000000" w:themeColor="text1"/>
        </w:rPr>
        <w:t>ồ</w:t>
      </w:r>
      <w:r>
        <w:rPr>
          <w:color w:val="000000" w:themeColor="text1"/>
        </w:rPr>
        <w:t>ng thì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đó ph</w:t>
      </w:r>
      <w:r>
        <w:rPr>
          <w:color w:val="000000" w:themeColor="text1"/>
        </w:rPr>
        <w:t>ả</w:t>
      </w:r>
      <w:r>
        <w:rPr>
          <w:color w:val="000000" w:themeColor="text1"/>
        </w:rPr>
        <w:t>i g</w:t>
      </w:r>
      <w:r>
        <w:rPr>
          <w:color w:val="000000" w:themeColor="text1"/>
        </w:rPr>
        <w:t>ử</w:t>
      </w:r>
      <w:r>
        <w:rPr>
          <w:color w:val="000000" w:themeColor="text1"/>
        </w:rPr>
        <w:t>i ít nh</w:t>
      </w:r>
      <w:r>
        <w:rPr>
          <w:color w:val="000000" w:themeColor="text1"/>
        </w:rPr>
        <w:t>ấ</w:t>
      </w:r>
      <w:r>
        <w:rPr>
          <w:color w:val="000000" w:themeColor="text1"/>
        </w:rPr>
        <w:t>t bao nhiêu năm? Bi</w:t>
      </w:r>
      <w:r>
        <w:rPr>
          <w:color w:val="000000" w:themeColor="text1"/>
        </w:rPr>
        <w:t>ế</w:t>
      </w:r>
      <w:r>
        <w:rPr>
          <w:color w:val="000000" w:themeColor="text1"/>
        </w:rPr>
        <w:t>t r</w:t>
      </w:r>
      <w:r>
        <w:rPr>
          <w:color w:val="000000" w:themeColor="text1"/>
        </w:rPr>
        <w:t>ằ</w:t>
      </w:r>
      <w:r>
        <w:rPr>
          <w:color w:val="000000" w:themeColor="text1"/>
        </w:rPr>
        <w:t>ng lãi su</w:t>
      </w:r>
      <w:r>
        <w:rPr>
          <w:color w:val="000000" w:themeColor="text1"/>
        </w:rPr>
        <w:t>ấ</w:t>
      </w:r>
      <w:r>
        <w:rPr>
          <w:color w:val="000000" w:themeColor="text1"/>
        </w:rPr>
        <w:t>t kh</w:t>
      </w:r>
      <w:r>
        <w:rPr>
          <w:color w:val="000000" w:themeColor="text1"/>
        </w:rPr>
        <w:t>ông thay đ</w:t>
      </w:r>
      <w:r>
        <w:rPr>
          <w:color w:val="000000" w:themeColor="text1"/>
        </w:rPr>
        <w:t>ổ</w:t>
      </w:r>
      <w:r>
        <w:rPr>
          <w:color w:val="000000" w:themeColor="text1"/>
        </w:rPr>
        <w:t>i qua các năm và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đó không rút ti</w:t>
      </w:r>
      <w:r>
        <w:rPr>
          <w:color w:val="000000" w:themeColor="text1"/>
        </w:rPr>
        <w:t>ề</w:t>
      </w:r>
      <w:r>
        <w:rPr>
          <w:color w:val="000000" w:themeColor="text1"/>
        </w:rPr>
        <w:t>n ra trong su</w:t>
      </w:r>
      <w:r>
        <w:rPr>
          <w:color w:val="000000" w:themeColor="text1"/>
        </w:rPr>
        <w:t>ố</w:t>
      </w:r>
      <w:r>
        <w:rPr>
          <w:color w:val="000000" w:themeColor="text1"/>
        </w:rPr>
        <w:t>t quá trình g</w:t>
      </w:r>
      <w:r>
        <w:rPr>
          <w:color w:val="000000" w:themeColor="text1"/>
        </w:rPr>
        <w:t>ử</w:t>
      </w:r>
      <w:r>
        <w:rPr>
          <w:color w:val="000000" w:themeColor="text1"/>
        </w:rPr>
        <w:t>i.</w:t>
      </w:r>
    </w:p>
    <w:p w14:paraId="68CEE4D8" w14:textId="77777777" w:rsidR="00EE2DEF" w:rsidRDefault="006C4E77" w:rsidP="00B977BD">
      <w:pPr>
        <w:spacing w:after="0" w:line="240" w:lineRule="auto"/>
        <w:ind w:left="720" w:firstLine="720"/>
        <w:rPr>
          <w:color w:val="000000" w:themeColor="text1"/>
        </w:rPr>
      </w:pPr>
      <w:r>
        <w:rPr>
          <w:color w:val="000000" w:themeColor="text1"/>
        </w:rPr>
        <w:t>G</w:t>
      </w:r>
      <w:r>
        <w:rPr>
          <w:color w:val="000000" w:themeColor="text1"/>
        </w:rPr>
        <w:t>ọ</w:t>
      </w:r>
      <w:r>
        <w:rPr>
          <w:color w:val="000000" w:themeColor="text1"/>
        </w:rPr>
        <w:t xml:space="preserve">i </w:t>
      </w:r>
      <w:r>
        <w:rPr>
          <w:color w:val="000000" w:themeColor="text1"/>
          <w:position w:val="-6"/>
        </w:rPr>
        <w:object w:dxaOrig="216" w:dyaOrig="228" w14:anchorId="0C2C85D8">
          <v:shape id="_x0000_i1132" type="#_x0000_t75" style="width:11pt;height:11.5pt" o:ole="">
            <v:imagedata r:id="rId230" o:title=""/>
          </v:shape>
          <o:OLEObject Type="Embed" ProgID="Equation.DSMT4" ShapeID="_x0000_i1132" DrawAspect="Content" ObjectID="_1833616339" r:id="rId231"/>
        </w:object>
      </w:r>
      <w:r>
        <w:rPr>
          <w:color w:val="000000" w:themeColor="text1"/>
        </w:rPr>
        <w:t xml:space="preserve"> là 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năm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đó g</w:t>
      </w:r>
      <w:r>
        <w:rPr>
          <w:color w:val="000000" w:themeColor="text1"/>
        </w:rPr>
        <w:t>ử</w:t>
      </w:r>
      <w:r>
        <w:rPr>
          <w:color w:val="000000" w:themeColor="text1"/>
        </w:rPr>
        <w:t>i ti</w:t>
      </w:r>
      <w:r>
        <w:rPr>
          <w:color w:val="000000" w:themeColor="text1"/>
        </w:rPr>
        <w:t>ề</w:t>
      </w:r>
      <w:r>
        <w:rPr>
          <w:color w:val="000000" w:themeColor="text1"/>
        </w:rPr>
        <w:t>n trong ngân hàng.</w:t>
      </w:r>
    </w:p>
    <w:p w14:paraId="642E1DEA" w14:textId="77777777" w:rsidR="00EE2DEF" w:rsidRDefault="006C4E77" w:rsidP="00B977BD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ti</w:t>
      </w:r>
      <w:r>
        <w:rPr>
          <w:color w:val="000000" w:themeColor="text1"/>
        </w:rPr>
        <w:t>ề</w:t>
      </w:r>
      <w:r>
        <w:rPr>
          <w:color w:val="000000" w:themeColor="text1"/>
        </w:rPr>
        <w:t>n c</w:t>
      </w:r>
      <w:r>
        <w:rPr>
          <w:color w:val="000000" w:themeColor="text1"/>
        </w:rPr>
        <w:t>ả</w:t>
      </w:r>
      <w:r>
        <w:rPr>
          <w:color w:val="000000" w:themeColor="text1"/>
        </w:rPr>
        <w:t xml:space="preserve"> g</w:t>
      </w:r>
      <w:r>
        <w:rPr>
          <w:color w:val="000000" w:themeColor="text1"/>
        </w:rPr>
        <w:t>ố</w:t>
      </w:r>
      <w:r>
        <w:rPr>
          <w:color w:val="000000" w:themeColor="text1"/>
        </w:rPr>
        <w:t>c và lãi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đó có đư</w:t>
      </w:r>
      <w:r>
        <w:rPr>
          <w:color w:val="000000" w:themeColor="text1"/>
        </w:rPr>
        <w:t>ợ</w:t>
      </w:r>
      <w:r>
        <w:rPr>
          <w:color w:val="000000" w:themeColor="text1"/>
        </w:rPr>
        <w:t xml:space="preserve">c sau </w:t>
      </w:r>
      <w:r>
        <w:rPr>
          <w:color w:val="000000" w:themeColor="text1"/>
          <w:position w:val="-6"/>
        </w:rPr>
        <w:object w:dxaOrig="216" w:dyaOrig="228" w14:anchorId="23176365">
          <v:shape id="_x0000_i1133" type="#_x0000_t75" style="width:11pt;height:11.5pt" o:ole="">
            <v:imagedata r:id="rId232" o:title=""/>
          </v:shape>
          <o:OLEObject Type="Embed" ProgID="Equation.DSMT4" ShapeID="_x0000_i1133" DrawAspect="Content" ObjectID="_1833616340" r:id="rId233"/>
        </w:object>
      </w:r>
      <w:r>
        <w:rPr>
          <w:color w:val="000000" w:themeColor="text1"/>
        </w:rPr>
        <w:t xml:space="preserve"> năm đư</w:t>
      </w:r>
      <w:r>
        <w:rPr>
          <w:color w:val="000000" w:themeColor="text1"/>
        </w:rPr>
        <w:t>ợ</w:t>
      </w:r>
      <w:r>
        <w:rPr>
          <w:color w:val="000000" w:themeColor="text1"/>
        </w:rPr>
        <w:t>c tính b</w:t>
      </w:r>
      <w:r>
        <w:rPr>
          <w:color w:val="000000" w:themeColor="text1"/>
        </w:rPr>
        <w:t>ở</w:t>
      </w:r>
      <w:r>
        <w:rPr>
          <w:color w:val="000000" w:themeColor="text1"/>
        </w:rPr>
        <w:t>i công th</w:t>
      </w:r>
      <w:r>
        <w:rPr>
          <w:color w:val="000000" w:themeColor="text1"/>
        </w:rPr>
        <w:t>ứ</w:t>
      </w:r>
      <w:r>
        <w:rPr>
          <w:color w:val="000000" w:themeColor="text1"/>
        </w:rPr>
        <w:t>c:</w:t>
      </w:r>
    </w:p>
    <w:p w14:paraId="583E85FA" w14:textId="77777777" w:rsidR="00EE2DEF" w:rsidRDefault="006C4E77" w:rsidP="00B977BD">
      <w:pPr>
        <w:spacing w:after="0" w:line="240" w:lineRule="auto"/>
        <w:rPr>
          <w:color w:val="000000" w:themeColor="text1"/>
        </w:rPr>
      </w:pPr>
      <w:r>
        <w:rPr>
          <w:color w:val="000000" w:themeColor="text1"/>
          <w:position w:val="-10"/>
        </w:rPr>
        <w:object w:dxaOrig="1404" w:dyaOrig="360" w14:anchorId="534CEECF">
          <v:shape id="_x0000_i1134" type="#_x0000_t75" style="width:70pt;height:18pt" o:ole="">
            <v:imagedata r:id="rId234" o:title=""/>
          </v:shape>
          <o:OLEObject Type="Embed" ProgID="Equation.DSMT4" ShapeID="_x0000_i1134" DrawAspect="Content" ObjectID="_1833616341" r:id="rId235"/>
        </w:object>
      </w:r>
      <w:r>
        <w:rPr>
          <w:color w:val="000000" w:themeColor="text1"/>
        </w:rPr>
        <w:t>Đ</w:t>
      </w:r>
      <w:r>
        <w:rPr>
          <w:color w:val="000000" w:themeColor="text1"/>
        </w:rPr>
        <w:t>ể</w:t>
      </w:r>
      <w:r>
        <w:rPr>
          <w:color w:val="000000" w:themeColor="text1"/>
        </w:rPr>
        <w:t xml:space="preserve"> có đư</w:t>
      </w:r>
      <w:r>
        <w:rPr>
          <w:color w:val="000000" w:themeColor="text1"/>
        </w:rPr>
        <w:t>ợ</w:t>
      </w:r>
      <w:r>
        <w:rPr>
          <w:color w:val="000000" w:themeColor="text1"/>
        </w:rPr>
        <w:t>c 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ti</w:t>
      </w:r>
      <w:r>
        <w:rPr>
          <w:color w:val="000000" w:themeColor="text1"/>
        </w:rPr>
        <w:t>ề</w:t>
      </w:r>
      <w:r>
        <w:rPr>
          <w:color w:val="000000" w:themeColor="text1"/>
        </w:rPr>
        <w:t>n c</w:t>
      </w:r>
      <w:r>
        <w:rPr>
          <w:color w:val="000000" w:themeColor="text1"/>
        </w:rPr>
        <w:t>ả</w:t>
      </w:r>
      <w:r>
        <w:rPr>
          <w:color w:val="000000" w:themeColor="text1"/>
        </w:rPr>
        <w:t xml:space="preserve"> g</w:t>
      </w:r>
      <w:r>
        <w:rPr>
          <w:color w:val="000000" w:themeColor="text1"/>
        </w:rPr>
        <w:t>ố</w:t>
      </w:r>
      <w:r>
        <w:rPr>
          <w:color w:val="000000" w:themeColor="text1"/>
        </w:rPr>
        <w:t>c và lãi nhi</w:t>
      </w:r>
      <w:r>
        <w:rPr>
          <w:color w:val="000000" w:themeColor="text1"/>
        </w:rPr>
        <w:t>ề</w:t>
      </w:r>
      <w:r>
        <w:rPr>
          <w:color w:val="000000" w:themeColor="text1"/>
        </w:rPr>
        <w:t>u hơn 130 tri</w:t>
      </w:r>
      <w:r>
        <w:rPr>
          <w:color w:val="000000" w:themeColor="text1"/>
        </w:rPr>
        <w:t>ệ</w:t>
      </w:r>
      <w:r>
        <w:rPr>
          <w:color w:val="000000" w:themeColor="text1"/>
        </w:rPr>
        <w:t>u đ</w:t>
      </w:r>
      <w:r>
        <w:rPr>
          <w:color w:val="000000" w:themeColor="text1"/>
        </w:rPr>
        <w:t>ồ</w:t>
      </w:r>
      <w:r>
        <w:rPr>
          <w:color w:val="000000" w:themeColor="text1"/>
        </w:rPr>
        <w:t>ng thì</w:t>
      </w:r>
    </w:p>
    <w:p w14:paraId="71A6BE34" w14:textId="77777777" w:rsidR="00EE2DEF" w:rsidRDefault="006C4E77" w:rsidP="00B977BD">
      <w:pPr>
        <w:spacing w:after="0" w:line="240" w:lineRule="auto"/>
        <w:rPr>
          <w:color w:val="000000" w:themeColor="text1"/>
        </w:rPr>
      </w:pPr>
      <w:r>
        <w:rPr>
          <w:color w:val="000000" w:themeColor="text1"/>
          <w:position w:val="-14"/>
        </w:rPr>
        <w:object w:dxaOrig="6372" w:dyaOrig="396" w14:anchorId="4972623A">
          <v:shape id="_x0000_i1135" type="#_x0000_t75" style="width:318.5pt;height:20pt" o:ole="">
            <v:imagedata r:id="rId236" o:title=""/>
          </v:shape>
          <o:OLEObject Type="Embed" ProgID="Equation.DSMT4" ShapeID="_x0000_i1135" DrawAspect="Content" ObjectID="_1833616342" r:id="rId237"/>
        </w:object>
      </w:r>
      <w:r>
        <w:rPr>
          <w:color w:val="000000" w:themeColor="text1"/>
        </w:rPr>
        <w:t>Do kì h</w:t>
      </w:r>
      <w:r>
        <w:rPr>
          <w:color w:val="000000" w:themeColor="text1"/>
        </w:rPr>
        <w:t>ạ</w:t>
      </w:r>
      <w:r>
        <w:rPr>
          <w:color w:val="000000" w:themeColor="text1"/>
        </w:rPr>
        <w:t>n g</w:t>
      </w:r>
      <w:r>
        <w:rPr>
          <w:color w:val="000000" w:themeColor="text1"/>
        </w:rPr>
        <w:t>ử</w:t>
      </w:r>
      <w:r>
        <w:rPr>
          <w:color w:val="000000" w:themeColor="text1"/>
        </w:rPr>
        <w:t>i là 12 tháng nên đ</w:t>
      </w:r>
      <w:r>
        <w:rPr>
          <w:color w:val="000000" w:themeColor="text1"/>
        </w:rPr>
        <w:t>ể</w:t>
      </w:r>
      <w:r>
        <w:rPr>
          <w:color w:val="000000" w:themeColor="text1"/>
        </w:rPr>
        <w:t xml:space="preserve"> rút đư</w:t>
      </w:r>
      <w:r>
        <w:rPr>
          <w:color w:val="000000" w:themeColor="text1"/>
        </w:rPr>
        <w:t>ợ</w:t>
      </w:r>
      <w:r>
        <w:rPr>
          <w:color w:val="000000" w:themeColor="text1"/>
        </w:rPr>
        <w:t>c s</w:t>
      </w:r>
      <w:r>
        <w:rPr>
          <w:color w:val="000000" w:themeColor="text1"/>
        </w:rPr>
        <w:t>ố</w:t>
      </w:r>
      <w:r>
        <w:rPr>
          <w:color w:val="000000" w:themeColor="text1"/>
        </w:rPr>
        <w:t xml:space="preserve"> ti</w:t>
      </w:r>
      <w:r>
        <w:rPr>
          <w:color w:val="000000" w:themeColor="text1"/>
        </w:rPr>
        <w:t>ề</w:t>
      </w:r>
      <w:r>
        <w:rPr>
          <w:color w:val="000000" w:themeColor="text1"/>
        </w:rPr>
        <w:t>n c</w:t>
      </w:r>
      <w:r>
        <w:rPr>
          <w:color w:val="000000" w:themeColor="text1"/>
        </w:rPr>
        <w:t>ả</w:t>
      </w:r>
      <w:r>
        <w:rPr>
          <w:color w:val="000000" w:themeColor="text1"/>
        </w:rPr>
        <w:t xml:space="preserve"> g</w:t>
      </w:r>
      <w:r>
        <w:rPr>
          <w:color w:val="000000" w:themeColor="text1"/>
        </w:rPr>
        <w:t>ố</w:t>
      </w:r>
      <w:r>
        <w:rPr>
          <w:color w:val="000000" w:themeColor="text1"/>
        </w:rPr>
        <w:t>c và lãi nhi</w:t>
      </w:r>
      <w:r>
        <w:rPr>
          <w:color w:val="000000" w:themeColor="text1"/>
        </w:rPr>
        <w:t>ề</w:t>
      </w:r>
      <w:r>
        <w:rPr>
          <w:color w:val="000000" w:themeColor="text1"/>
        </w:rPr>
        <w:t>u hơn 130 tri</w:t>
      </w:r>
      <w:r>
        <w:rPr>
          <w:color w:val="000000" w:themeColor="text1"/>
        </w:rPr>
        <w:t>ệ</w:t>
      </w:r>
      <w:r>
        <w:rPr>
          <w:color w:val="000000" w:themeColor="text1"/>
        </w:rPr>
        <w:t>u đ</w:t>
      </w:r>
      <w:r>
        <w:rPr>
          <w:color w:val="000000" w:themeColor="text1"/>
        </w:rPr>
        <w:t>ồ</w:t>
      </w:r>
      <w:r>
        <w:rPr>
          <w:color w:val="000000" w:themeColor="text1"/>
        </w:rPr>
        <w:t>ng thì ngư</w:t>
      </w:r>
      <w:r>
        <w:rPr>
          <w:color w:val="000000" w:themeColor="text1"/>
        </w:rPr>
        <w:t>ờ</w:t>
      </w:r>
      <w:r>
        <w:rPr>
          <w:color w:val="000000" w:themeColor="text1"/>
        </w:rPr>
        <w:t>i đó ph</w:t>
      </w:r>
      <w:r>
        <w:rPr>
          <w:color w:val="000000" w:themeColor="text1"/>
        </w:rPr>
        <w:t>ả</w:t>
      </w:r>
      <w:r>
        <w:rPr>
          <w:color w:val="000000" w:themeColor="text1"/>
        </w:rPr>
        <w:t>i g</w:t>
      </w:r>
      <w:r>
        <w:rPr>
          <w:color w:val="000000" w:themeColor="text1"/>
        </w:rPr>
        <w:t>ử</w:t>
      </w:r>
      <w:r>
        <w:rPr>
          <w:color w:val="000000" w:themeColor="text1"/>
        </w:rPr>
        <w:t>i ít nh</w:t>
      </w:r>
      <w:r>
        <w:rPr>
          <w:color w:val="000000" w:themeColor="text1"/>
        </w:rPr>
        <w:t>ấ</w:t>
      </w:r>
      <w:r>
        <w:rPr>
          <w:color w:val="000000" w:themeColor="text1"/>
        </w:rPr>
        <w:t>t 5 năm.</w:t>
      </w:r>
    </w:p>
    <w:p w14:paraId="24DBD0CC" w14:textId="77777777" w:rsidR="00EE2DEF" w:rsidRDefault="006C4E77" w:rsidP="00B977BD">
      <w:pPr>
        <w:pStyle w:val="ListParagraph"/>
        <w:spacing w:after="0" w:line="240" w:lineRule="auto"/>
        <w:ind w:left="0"/>
        <w:rPr>
          <w:color w:val="000000" w:themeColor="text1"/>
        </w:rPr>
      </w:pPr>
      <w:r>
        <w:rPr>
          <w:b/>
          <w:bCs/>
          <w:color w:val="000000" w:themeColor="text1"/>
          <w:lang w:val="vi-VN"/>
        </w:rPr>
        <w:t>Câu 4:</w:t>
      </w:r>
      <w:r>
        <w:rPr>
          <w:color w:val="000000" w:themeColor="text1"/>
          <w:lang w:val="vi-VN"/>
        </w:rPr>
        <w:t xml:space="preserve"> </w:t>
      </w:r>
      <w:r>
        <w:rPr>
          <w:color w:val="000000" w:themeColor="text1"/>
        </w:rPr>
        <w:t xml:space="preserve">Cho </w:t>
      </w:r>
      <w:r>
        <w:rPr>
          <w:color w:val="000000" w:themeColor="text1"/>
          <w:position w:val="-12"/>
        </w:rPr>
        <w:object w:dxaOrig="972" w:dyaOrig="360" w14:anchorId="442F1B8B">
          <v:shape id="_x0000_i1136" type="#_x0000_t75" style="width:48.5pt;height:18pt" o:ole="">
            <v:imagedata r:id="rId238" o:title=""/>
          </v:shape>
          <o:OLEObject Type="Embed" ProgID="Equation.DSMT4" ShapeID="_x0000_i1136" DrawAspect="Content" ObjectID="_1833616343" r:id="rId239"/>
        </w:object>
      </w:r>
      <w:r>
        <w:rPr>
          <w:color w:val="000000" w:themeColor="text1"/>
        </w:rPr>
        <w:t xml:space="preserve"> và </w:t>
      </w:r>
      <w:r>
        <w:rPr>
          <w:color w:val="000000" w:themeColor="text1"/>
          <w:position w:val="-12"/>
        </w:rPr>
        <w:object w:dxaOrig="984" w:dyaOrig="360" w14:anchorId="5E40807B">
          <v:shape id="_x0000_i1137" type="#_x0000_t75" style="width:49pt;height:18pt" o:ole="">
            <v:imagedata r:id="rId240" o:title=""/>
          </v:shape>
          <o:OLEObject Type="Embed" ProgID="Equation.DSMT4" ShapeID="_x0000_i1137" DrawAspect="Content" ObjectID="_1833616344" r:id="rId241"/>
        </w:object>
      </w:r>
      <w:r>
        <w:rPr>
          <w:color w:val="000000" w:themeColor="text1"/>
        </w:rPr>
        <w:t xml:space="preserve">. Tính </w:t>
      </w:r>
      <w:r>
        <w:rPr>
          <w:color w:val="000000" w:themeColor="text1"/>
          <w:position w:val="-16"/>
        </w:rPr>
        <w:object w:dxaOrig="1524" w:dyaOrig="444" w14:anchorId="6B8DD87B">
          <v:shape id="_x0000_i1138" type="#_x0000_t75" style="width:76pt;height:22pt" o:ole="">
            <v:imagedata r:id="rId242" o:title=""/>
          </v:shape>
          <o:OLEObject Type="Embed" ProgID="Equation.DSMT4" ShapeID="_x0000_i1138" DrawAspect="Content" ObjectID="_1833616345" r:id="rId243"/>
        </w:object>
      </w:r>
      <w:r>
        <w:rPr>
          <w:color w:val="000000" w:themeColor="text1"/>
        </w:rPr>
        <w:t xml:space="preserve">. </w:t>
      </w:r>
    </w:p>
    <w:p w14:paraId="1FE5D7FC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rPr>
          <w:rFonts w:eastAsia="Georgia"/>
          <w:b/>
          <w:bCs/>
          <w:color w:val="000000" w:themeColor="text1"/>
          <w:highlight w:val="yellow"/>
          <w:lang w:val="vi-VN"/>
        </w:rPr>
      </w:pPr>
      <w:r>
        <w:rPr>
          <w:rFonts w:eastAsia="Georgia"/>
          <w:b/>
          <w:bCs/>
          <w:color w:val="000000" w:themeColor="text1"/>
          <w:highlight w:val="yellow"/>
          <w:lang w:val="vi-VN"/>
        </w:rPr>
        <w:t>PH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Ầ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N IV. T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ự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 xml:space="preserve"> lu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ậ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n (3 đi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ể</w:t>
      </w:r>
      <w:r>
        <w:rPr>
          <w:rFonts w:eastAsia="Georgia"/>
          <w:b/>
          <w:bCs/>
          <w:color w:val="000000" w:themeColor="text1"/>
          <w:highlight w:val="yellow"/>
          <w:lang w:val="vi-VN"/>
        </w:rPr>
        <w:t>m)</w:t>
      </w:r>
    </w:p>
    <w:p w14:paraId="4F9BA906" w14:textId="77777777" w:rsidR="00EE2DEF" w:rsidRDefault="006C4E77" w:rsidP="00B977BD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contextualSpacing/>
        <w:rPr>
          <w:rFonts w:eastAsia="Calibri"/>
          <w:color w:val="000000" w:themeColor="text1"/>
          <w:lang w:val="pt-PT"/>
        </w:rPr>
      </w:pPr>
      <w:r>
        <w:rPr>
          <w:rFonts w:eastAsia="Times New Roman"/>
          <w:b/>
          <w:iCs/>
          <w:color w:val="000000" w:themeColor="text1"/>
        </w:rPr>
        <w:t xml:space="preserve">Câu 1 </w:t>
      </w:r>
      <w:r>
        <w:rPr>
          <w:rFonts w:eastAsia="Palatino Linotype"/>
          <w:b/>
          <w:iCs/>
          <w:color w:val="000000" w:themeColor="text1"/>
        </w:rPr>
        <w:t>(0,5 đi</w:t>
      </w:r>
      <w:r>
        <w:rPr>
          <w:rFonts w:eastAsia="Palatino Linotype"/>
          <w:b/>
          <w:iCs/>
          <w:color w:val="000000" w:themeColor="text1"/>
        </w:rPr>
        <w:t>ể</w:t>
      </w:r>
      <w:r>
        <w:rPr>
          <w:rFonts w:eastAsia="Palatino Linotype"/>
          <w:b/>
          <w:iCs/>
          <w:color w:val="000000" w:themeColor="text1"/>
        </w:rPr>
        <w:t>m)</w:t>
      </w:r>
      <w:r>
        <w:rPr>
          <w:rFonts w:eastAsia="Times New Roman"/>
          <w:b/>
          <w:iCs/>
          <w:color w:val="000000" w:themeColor="text1"/>
        </w:rPr>
        <w:t>.</w:t>
      </w:r>
      <w:r>
        <w:rPr>
          <w:rFonts w:eastAsia="Times New Roman"/>
          <w:bCs/>
          <w:iCs/>
          <w:color w:val="000000" w:themeColor="text1"/>
        </w:rPr>
        <w:t xml:space="preserve"> </w:t>
      </w:r>
      <w:r>
        <w:rPr>
          <w:rFonts w:eastAsia="Calibri"/>
          <w:color w:val="000000" w:themeColor="text1"/>
          <w:lang w:val="pt-PT"/>
        </w:rPr>
        <w:t>Rút g</w:t>
      </w:r>
      <w:r>
        <w:rPr>
          <w:rFonts w:eastAsia="Calibri"/>
          <w:color w:val="000000" w:themeColor="text1"/>
          <w:lang w:val="pt-PT"/>
        </w:rPr>
        <w:t>ọ</w:t>
      </w:r>
      <w:r>
        <w:rPr>
          <w:rFonts w:eastAsia="Calibri"/>
          <w:color w:val="000000" w:themeColor="text1"/>
          <w:lang w:val="pt-PT"/>
        </w:rPr>
        <w:t>n bi</w:t>
      </w:r>
      <w:r>
        <w:rPr>
          <w:rFonts w:eastAsia="Calibri"/>
          <w:color w:val="000000" w:themeColor="text1"/>
          <w:lang w:val="pt-PT"/>
        </w:rPr>
        <w:t>ể</w:t>
      </w:r>
      <w:r>
        <w:rPr>
          <w:rFonts w:eastAsia="Calibri"/>
          <w:color w:val="000000" w:themeColor="text1"/>
          <w:lang w:val="pt-PT"/>
        </w:rPr>
        <w:t>u th</w:t>
      </w:r>
      <w:r>
        <w:rPr>
          <w:rFonts w:eastAsia="Calibri"/>
          <w:color w:val="000000" w:themeColor="text1"/>
          <w:lang w:val="pt-PT"/>
        </w:rPr>
        <w:t>ứ</w:t>
      </w:r>
      <w:r>
        <w:rPr>
          <w:rFonts w:eastAsia="Calibri"/>
          <w:color w:val="000000" w:themeColor="text1"/>
          <w:lang w:val="pt-PT"/>
        </w:rPr>
        <w:t xml:space="preserve">c sau: </w:t>
      </w:r>
      <w:r>
        <w:rPr>
          <w:rFonts w:eastAsia="Calibri"/>
          <w:color w:val="000000" w:themeColor="text1"/>
          <w:position w:val="-28"/>
        </w:rPr>
        <w:object w:dxaOrig="1139" w:dyaOrig="764" w14:anchorId="3BB6D2CE">
          <v:shape id="_x0000_i1139" type="#_x0000_t75" style="width:57pt;height:38pt" o:ole="">
            <v:imagedata r:id="rId244" o:title=""/>
          </v:shape>
          <o:OLEObject Type="Embed" ProgID="Equation.DSMT4" ShapeID="_x0000_i1139" DrawAspect="Content" ObjectID="_1833616346" r:id="rId245"/>
        </w:object>
      </w:r>
      <w:r>
        <w:rPr>
          <w:rFonts w:eastAsia="Calibri"/>
          <w:color w:val="000000" w:themeColor="text1"/>
        </w:rPr>
        <w:t>, v</w:t>
      </w:r>
      <w:r>
        <w:rPr>
          <w:rFonts w:eastAsia="Calibri"/>
          <w:color w:val="000000" w:themeColor="text1"/>
        </w:rPr>
        <w:t>ớ</w:t>
      </w:r>
      <w:r>
        <w:rPr>
          <w:rFonts w:eastAsia="Calibri"/>
          <w:color w:val="000000" w:themeColor="text1"/>
        </w:rPr>
        <w:t xml:space="preserve">i </w:t>
      </w:r>
      <w:r>
        <w:rPr>
          <w:rFonts w:eastAsia="Calibri"/>
          <w:i/>
          <w:iCs/>
          <w:color w:val="000000" w:themeColor="text1"/>
          <w:lang w:val="pt-PT"/>
        </w:rPr>
        <w:t>a</w:t>
      </w:r>
      <w:r>
        <w:rPr>
          <w:rFonts w:eastAsia="Calibri"/>
          <w:color w:val="000000" w:themeColor="text1"/>
          <w:lang w:val="pt-PT"/>
        </w:rPr>
        <w:t xml:space="preserve"> &gt; 0.</w:t>
      </w:r>
    </w:p>
    <w:p w14:paraId="21B03A27" w14:textId="77777777" w:rsidR="00EE2DEF" w:rsidRDefault="006C4E77" w:rsidP="00B977BD">
      <w:pPr>
        <w:widowControl w:val="0"/>
        <w:spacing w:after="0" w:line="240" w:lineRule="auto"/>
        <w:contextualSpacing/>
        <w:rPr>
          <w:rFonts w:eastAsia="MS Mincho"/>
          <w:color w:val="000000" w:themeColor="text1"/>
          <w:lang w:val="vi-VN"/>
        </w:rPr>
      </w:pPr>
      <w:r>
        <w:rPr>
          <w:rFonts w:eastAsia="MS Mincho"/>
          <w:b/>
          <w:bCs/>
          <w:color w:val="000000" w:themeColor="text1"/>
          <w:lang w:val="vi-VN"/>
        </w:rPr>
        <w:t>Câu 2</w:t>
      </w:r>
      <w:r>
        <w:rPr>
          <w:rFonts w:eastAsia="MS Mincho"/>
          <w:color w:val="000000" w:themeColor="text1"/>
        </w:rPr>
        <w:t>.</w:t>
      </w:r>
      <w:r>
        <w:rPr>
          <w:rFonts w:eastAsia="MS Mincho"/>
          <w:b/>
          <w:bCs/>
          <w:color w:val="000000" w:themeColor="text1"/>
        </w:rPr>
        <w:t xml:space="preserve"> </w:t>
      </w:r>
      <w:r>
        <w:rPr>
          <w:rFonts w:eastAsia="MS Mincho"/>
          <w:color w:val="000000" w:themeColor="text1"/>
          <w:lang w:val="vi-VN"/>
        </w:rPr>
        <w:t xml:space="preserve">Cho hình chóp </w:t>
      </w:r>
      <w:r>
        <w:rPr>
          <w:rFonts w:eastAsia="Calibri"/>
          <w:color w:val="000000" w:themeColor="text1"/>
          <w:position w:val="-6"/>
        </w:rPr>
        <w:object w:dxaOrig="914" w:dyaOrig="275" w14:anchorId="6FC206DE">
          <v:shape id="_x0000_i1140" type="#_x0000_t75" style="width:45.5pt;height:14pt" o:ole="">
            <v:imagedata r:id="rId246" o:title=""/>
          </v:shape>
          <o:OLEObject Type="Embed" ProgID="Equation.DSMT4" ShapeID="_x0000_i1140" DrawAspect="Content" ObjectID="_1833616347" r:id="rId247"/>
        </w:object>
      </w:r>
      <w:r>
        <w:rPr>
          <w:rFonts w:eastAsia="Calibri"/>
          <w:color w:val="000000" w:themeColor="text1"/>
          <w:position w:val="-6"/>
          <w:lang w:val="vi-VN"/>
        </w:rPr>
        <w:t xml:space="preserve"> </w:t>
      </w:r>
      <w:r>
        <w:rPr>
          <w:rFonts w:eastAsia="MS Mincho"/>
          <w:color w:val="000000" w:themeColor="text1"/>
          <w:lang w:val="vi-VN"/>
        </w:rPr>
        <w:t xml:space="preserve">có đáy </w:t>
      </w:r>
      <w:r>
        <w:rPr>
          <w:rFonts w:eastAsia="Calibri"/>
          <w:color w:val="000000" w:themeColor="text1"/>
          <w:position w:val="-6"/>
        </w:rPr>
        <w:object w:dxaOrig="714" w:dyaOrig="275" w14:anchorId="018E7148">
          <v:shape id="_x0000_i1141" type="#_x0000_t75" style="width:35.5pt;height:14pt" o:ole="">
            <v:imagedata r:id="rId248" o:title=""/>
          </v:shape>
          <o:OLEObject Type="Embed" ProgID="Equation.DSMT4" ShapeID="_x0000_i1141" DrawAspect="Content" ObjectID="_1833616348" r:id="rId249"/>
        </w:object>
      </w:r>
      <w:r>
        <w:rPr>
          <w:rFonts w:eastAsia="Calibri"/>
          <w:color w:val="000000" w:themeColor="text1"/>
          <w:position w:val="-6"/>
          <w:lang w:val="vi-VN"/>
        </w:rPr>
        <w:t xml:space="preserve"> </w:t>
      </w:r>
      <w:r>
        <w:rPr>
          <w:rFonts w:eastAsia="MS Mincho"/>
          <w:color w:val="000000" w:themeColor="text1"/>
          <w:lang w:val="vi-VN"/>
        </w:rPr>
        <w:t>là hình vuông c</w:t>
      </w:r>
      <w:r>
        <w:rPr>
          <w:rFonts w:eastAsia="MS Mincho"/>
          <w:color w:val="000000" w:themeColor="text1"/>
          <w:lang w:val="vi-VN"/>
        </w:rPr>
        <w:t>ạ</w:t>
      </w:r>
      <w:r>
        <w:rPr>
          <w:rFonts w:eastAsia="MS Mincho"/>
          <w:color w:val="000000" w:themeColor="text1"/>
          <w:lang w:val="vi-VN"/>
        </w:rPr>
        <w:t xml:space="preserve">nh </w:t>
      </w:r>
      <w:r>
        <w:rPr>
          <w:rFonts w:eastAsia="Calibri"/>
          <w:color w:val="000000" w:themeColor="text1"/>
          <w:position w:val="-6"/>
        </w:rPr>
        <w:object w:dxaOrig="200" w:dyaOrig="225" w14:anchorId="509C89BB">
          <v:shape id="_x0000_i1142" type="#_x0000_t75" style="width:10pt;height:11.5pt" o:ole="">
            <v:imagedata r:id="rId250" o:title=""/>
          </v:shape>
          <o:OLEObject Type="Embed" ProgID="Equation.DSMT4" ShapeID="_x0000_i1142" DrawAspect="Content" ObjectID="_1833616349" r:id="rId251"/>
        </w:object>
      </w:r>
      <w:r>
        <w:rPr>
          <w:rFonts w:eastAsia="MS Mincho"/>
          <w:color w:val="000000" w:themeColor="text1"/>
          <w:lang w:val="vi-VN"/>
        </w:rPr>
        <w:t>. C</w:t>
      </w:r>
      <w:r>
        <w:rPr>
          <w:rFonts w:eastAsia="MS Mincho"/>
          <w:color w:val="000000" w:themeColor="text1"/>
          <w:lang w:val="vi-VN"/>
        </w:rPr>
        <w:t>ạ</w:t>
      </w:r>
      <w:r>
        <w:rPr>
          <w:rFonts w:eastAsia="MS Mincho"/>
          <w:color w:val="000000" w:themeColor="text1"/>
          <w:lang w:val="vi-VN"/>
        </w:rPr>
        <w:t xml:space="preserve">nh bên </w:t>
      </w:r>
      <w:r>
        <w:rPr>
          <w:rFonts w:eastAsia="Calibri"/>
          <w:color w:val="000000" w:themeColor="text1"/>
          <w:position w:val="-6"/>
        </w:rPr>
        <w:object w:dxaOrig="338" w:dyaOrig="275" w14:anchorId="205CBC14">
          <v:shape id="_x0000_i1143" type="#_x0000_t75" style="width:17pt;height:14pt" o:ole="">
            <v:imagedata r:id="rId252" o:title=""/>
          </v:shape>
          <o:OLEObject Type="Embed" ProgID="Equation.DSMT4" ShapeID="_x0000_i1143" DrawAspect="Content" ObjectID="_1833616350" r:id="rId253"/>
        </w:object>
      </w:r>
      <w:r>
        <w:rPr>
          <w:rFonts w:eastAsia="Calibri"/>
          <w:color w:val="000000" w:themeColor="text1"/>
          <w:position w:val="-6"/>
          <w:lang w:val="vi-VN"/>
        </w:rPr>
        <w:t xml:space="preserve"> </w:t>
      </w:r>
      <w:r>
        <w:rPr>
          <w:rFonts w:eastAsia="MS Mincho"/>
          <w:color w:val="000000" w:themeColor="text1"/>
          <w:lang w:val="vi-VN"/>
        </w:rPr>
        <w:t>vuông góc v</w:t>
      </w:r>
      <w:r>
        <w:rPr>
          <w:rFonts w:eastAsia="MS Mincho"/>
          <w:color w:val="000000" w:themeColor="text1"/>
          <w:lang w:val="vi-VN"/>
        </w:rPr>
        <w:t>ớ</w:t>
      </w:r>
      <w:r>
        <w:rPr>
          <w:rFonts w:eastAsia="MS Mincho"/>
          <w:color w:val="000000" w:themeColor="text1"/>
          <w:lang w:val="vi-VN"/>
        </w:rPr>
        <w:t>i m</w:t>
      </w:r>
      <w:r>
        <w:rPr>
          <w:rFonts w:eastAsia="MS Mincho"/>
          <w:color w:val="000000" w:themeColor="text1"/>
          <w:lang w:val="vi-VN"/>
        </w:rPr>
        <w:t>ặ</w:t>
      </w:r>
      <w:r>
        <w:rPr>
          <w:rFonts w:eastAsia="MS Mincho"/>
          <w:color w:val="000000" w:themeColor="text1"/>
          <w:lang w:val="vi-VN"/>
        </w:rPr>
        <w:t>t ph</w:t>
      </w:r>
      <w:r>
        <w:rPr>
          <w:rFonts w:eastAsia="MS Mincho"/>
          <w:color w:val="000000" w:themeColor="text1"/>
          <w:lang w:val="vi-VN"/>
        </w:rPr>
        <w:t>ẳ</w:t>
      </w:r>
      <w:r>
        <w:rPr>
          <w:rFonts w:eastAsia="MS Mincho"/>
          <w:color w:val="000000" w:themeColor="text1"/>
          <w:lang w:val="vi-VN"/>
        </w:rPr>
        <w:t xml:space="preserve">ng đáy và </w:t>
      </w:r>
      <w:r>
        <w:rPr>
          <w:rFonts w:eastAsia="Calibri"/>
          <w:color w:val="000000" w:themeColor="text1"/>
          <w:position w:val="-8"/>
        </w:rPr>
        <w:object w:dxaOrig="1002" w:dyaOrig="376" w14:anchorId="20A814D9">
          <v:shape id="_x0000_i1144" type="#_x0000_t75" style="width:50pt;height:19pt" o:ole="">
            <v:imagedata r:id="rId254" o:title=""/>
          </v:shape>
          <o:OLEObject Type="Embed" ProgID="Equation.DSMT4" ShapeID="_x0000_i1144" DrawAspect="Content" ObjectID="_1833616351" r:id="rId255"/>
        </w:object>
      </w:r>
      <w:r>
        <w:rPr>
          <w:rFonts w:eastAsia="MS Mincho"/>
          <w:color w:val="000000" w:themeColor="text1"/>
          <w:lang w:val="vi-VN"/>
        </w:rPr>
        <w:t xml:space="preserve">. </w:t>
      </w:r>
      <w:r>
        <w:rPr>
          <w:rFonts w:eastAsia="Palatino Linotype"/>
          <w:b/>
          <w:iCs/>
          <w:color w:val="000000" w:themeColor="text1"/>
        </w:rPr>
        <w:t xml:space="preserve"> </w:t>
      </w:r>
      <w:r>
        <w:rPr>
          <w:rFonts w:eastAsia="MS Mincho"/>
          <w:color w:val="000000" w:themeColor="text1"/>
          <w:lang w:val="vi-VN"/>
        </w:rPr>
        <w:t>Tính s</w:t>
      </w:r>
      <w:r>
        <w:rPr>
          <w:rFonts w:eastAsia="MS Mincho"/>
          <w:color w:val="000000" w:themeColor="text1"/>
          <w:lang w:val="vi-VN"/>
        </w:rPr>
        <w:t>ố</w:t>
      </w:r>
      <w:r>
        <w:rPr>
          <w:rFonts w:eastAsia="MS Mincho"/>
          <w:color w:val="000000" w:themeColor="text1"/>
          <w:lang w:val="vi-VN"/>
        </w:rPr>
        <w:t xml:space="preserve"> đo góc nh</w:t>
      </w:r>
      <w:r>
        <w:rPr>
          <w:rFonts w:eastAsia="MS Mincho"/>
          <w:color w:val="000000" w:themeColor="text1"/>
          <w:lang w:val="vi-VN"/>
        </w:rPr>
        <w:t>ị</w:t>
      </w:r>
      <w:r>
        <w:rPr>
          <w:rFonts w:eastAsia="MS Mincho"/>
          <w:color w:val="000000" w:themeColor="text1"/>
          <w:lang w:val="vi-VN"/>
        </w:rPr>
        <w:t xml:space="preserve"> di</w:t>
      </w:r>
      <w:r>
        <w:rPr>
          <w:rFonts w:eastAsia="MS Mincho"/>
          <w:color w:val="000000" w:themeColor="text1"/>
          <w:lang w:val="vi-VN"/>
        </w:rPr>
        <w:t>ệ</w:t>
      </w:r>
      <w:r>
        <w:rPr>
          <w:rFonts w:eastAsia="MS Mincho"/>
          <w:color w:val="000000" w:themeColor="text1"/>
          <w:lang w:val="vi-VN"/>
        </w:rPr>
        <w:t xml:space="preserve">n </w:t>
      </w:r>
      <w:r>
        <w:rPr>
          <w:rFonts w:eastAsia="Calibri"/>
          <w:color w:val="000000" w:themeColor="text1"/>
          <w:position w:val="-14"/>
        </w:rPr>
        <w:object w:dxaOrig="1039" w:dyaOrig="413" w14:anchorId="6B348A8B">
          <v:shape id="_x0000_i1145" type="#_x0000_t75" style="width:52pt;height:20.5pt" o:ole="">
            <v:imagedata r:id="rId256" o:title=""/>
          </v:shape>
          <o:OLEObject Type="Embed" ProgID="Equation.DSMT4" ShapeID="_x0000_i1145" DrawAspect="Content" ObjectID="_1833616352" r:id="rId257"/>
        </w:object>
      </w:r>
      <w:r>
        <w:rPr>
          <w:rFonts w:eastAsia="MS Mincho"/>
          <w:color w:val="000000" w:themeColor="text1"/>
          <w:lang w:val="vi-VN"/>
        </w:rPr>
        <w:t xml:space="preserve">. </w:t>
      </w:r>
    </w:p>
    <w:p w14:paraId="00B39E06" w14:textId="77777777" w:rsidR="00EE2DEF" w:rsidRDefault="006C4E77" w:rsidP="00B977BD">
      <w:pPr>
        <w:tabs>
          <w:tab w:val="left" w:pos="992"/>
        </w:tabs>
        <w:spacing w:after="0" w:line="240" w:lineRule="auto"/>
        <w:rPr>
          <w:b/>
          <w:bCs/>
          <w:color w:val="000000" w:themeColor="text1"/>
        </w:rPr>
      </w:pPr>
      <w:r>
        <w:rPr>
          <w:b/>
          <w:color w:val="000000" w:themeColor="text1"/>
        </w:rPr>
        <w:t xml:space="preserve">Câu </w:t>
      </w:r>
      <w:r>
        <w:rPr>
          <w:b/>
          <w:color w:val="000000" w:themeColor="text1"/>
          <w:lang w:val="vi-VN"/>
        </w:rPr>
        <w:t>3</w:t>
      </w:r>
      <w:r>
        <w:rPr>
          <w:b/>
          <w:color w:val="000000" w:themeColor="text1"/>
        </w:rPr>
        <w:t xml:space="preserve">.   </w:t>
      </w:r>
      <w:r>
        <w:rPr>
          <w:color w:val="000000" w:themeColor="text1"/>
        </w:rPr>
        <w:t xml:space="preserve">Cho hình chóp tam giác </w:t>
      </w:r>
      <w:r>
        <w:rPr>
          <w:color w:val="000000" w:themeColor="text1"/>
          <w:position w:val="-6"/>
        </w:rPr>
        <w:object w:dxaOrig="732" w:dyaOrig="264" w14:anchorId="59B3DBCC">
          <v:shape id="_x0000_i1146" type="#_x0000_t75" style="width:36.5pt;height:13pt" o:ole="">
            <v:imagedata r:id="rId258" o:title=""/>
          </v:shape>
          <o:OLEObject Type="Embed" ProgID="Equation.DSMT4" ShapeID="_x0000_i1146" DrawAspect="Content" ObjectID="_1833616353" r:id="rId259"/>
        </w:object>
      </w:r>
      <w:r>
        <w:rPr>
          <w:color w:val="000000" w:themeColor="text1"/>
        </w:rPr>
        <w:t xml:space="preserve"> có đáy </w:t>
      </w:r>
      <w:r>
        <w:rPr>
          <w:color w:val="000000" w:themeColor="text1"/>
          <w:position w:val="-6"/>
        </w:rPr>
        <w:object w:dxaOrig="552" w:dyaOrig="288" w14:anchorId="64041120">
          <v:shape id="_x0000_i1147" type="#_x0000_t75" style="width:27.5pt;height:14.5pt" o:ole="">
            <v:imagedata r:id="rId260" o:title=""/>
          </v:shape>
          <o:OLEObject Type="Embed" ProgID="Equation.DSMT4" ShapeID="_x0000_i1147" DrawAspect="Content" ObjectID="_1833616354" r:id="rId261"/>
        </w:object>
      </w:r>
      <w:r>
        <w:rPr>
          <w:color w:val="000000" w:themeColor="text1"/>
        </w:rPr>
        <w:t xml:space="preserve"> là tam giác vuông cân t</w:t>
      </w:r>
      <w:r>
        <w:rPr>
          <w:color w:val="000000" w:themeColor="text1"/>
        </w:rPr>
        <w:t>ạ</w:t>
      </w:r>
      <w:r>
        <w:rPr>
          <w:color w:val="000000" w:themeColor="text1"/>
        </w:rPr>
        <w:t xml:space="preserve">i </w:t>
      </w:r>
      <w:r>
        <w:rPr>
          <w:color w:val="000000" w:themeColor="text1"/>
          <w:position w:val="-4"/>
        </w:rPr>
        <w:object w:dxaOrig="240" w:dyaOrig="264" w14:anchorId="0B11E7AC">
          <v:shape id="_x0000_i1148" type="#_x0000_t75" style="width:12pt;height:13pt" o:ole="">
            <v:imagedata r:id="rId262" o:title=""/>
          </v:shape>
          <o:OLEObject Type="Embed" ProgID="Equation.DSMT4" ShapeID="_x0000_i1148" DrawAspect="Content" ObjectID="_1833616355" r:id="rId263"/>
        </w:object>
      </w:r>
      <w:r>
        <w:rPr>
          <w:color w:val="000000" w:themeColor="text1"/>
        </w:rPr>
        <w:t xml:space="preserve"> có </w:t>
      </w:r>
      <w:r>
        <w:rPr>
          <w:color w:val="000000" w:themeColor="text1"/>
          <w:position w:val="-6"/>
        </w:rPr>
        <w:object w:dxaOrig="768" w:dyaOrig="288" w14:anchorId="48F16C4E">
          <v:shape id="_x0000_i1149" type="#_x0000_t75" style="width:38.5pt;height:14.5pt" o:ole="">
            <v:imagedata r:id="rId264" o:title=""/>
          </v:shape>
          <o:OLEObject Type="Embed" ProgID="Equation.DSMT4" ShapeID="_x0000_i1149" DrawAspect="Content" ObjectID="_1833616356" r:id="rId265"/>
        </w:object>
      </w:r>
      <w:r>
        <w:rPr>
          <w:color w:val="000000" w:themeColor="text1"/>
        </w:rPr>
        <w:t>. Bi</w:t>
      </w:r>
      <w:r>
        <w:rPr>
          <w:color w:val="000000" w:themeColor="text1"/>
        </w:rPr>
        <w:t>ế</w:t>
      </w:r>
      <w:r>
        <w:rPr>
          <w:color w:val="000000" w:themeColor="text1"/>
        </w:rPr>
        <w:t xml:space="preserve">t </w:t>
      </w:r>
      <w:r>
        <w:rPr>
          <w:color w:val="000000" w:themeColor="text1"/>
          <w:position w:val="-24"/>
        </w:rPr>
        <w:object w:dxaOrig="1020" w:dyaOrig="708" w14:anchorId="70D4B65D">
          <v:shape id="_x0000_i1150" type="#_x0000_t75" style="width:51pt;height:35.5pt" o:ole="">
            <v:imagedata r:id="rId266" o:title=""/>
          </v:shape>
          <o:OLEObject Type="Embed" ProgID="Equation.DSMT4" ShapeID="_x0000_i1150" DrawAspect="Content" ObjectID="_1833616357" r:id="rId267"/>
        </w:object>
      </w:r>
      <w:r>
        <w:rPr>
          <w:color w:val="000000" w:themeColor="text1"/>
        </w:rPr>
        <w:t xml:space="preserve"> và vuông góc v</w:t>
      </w:r>
      <w:r>
        <w:rPr>
          <w:color w:val="000000" w:themeColor="text1"/>
        </w:rPr>
        <w:t>ớ</w:t>
      </w:r>
      <w:r>
        <w:rPr>
          <w:color w:val="000000" w:themeColor="text1"/>
        </w:rPr>
        <w:t>i m</w:t>
      </w:r>
      <w:r>
        <w:rPr>
          <w:color w:val="000000" w:themeColor="text1"/>
        </w:rPr>
        <w:t>ặ</w:t>
      </w:r>
      <w:r>
        <w:rPr>
          <w:color w:val="000000" w:themeColor="text1"/>
        </w:rPr>
        <w:t>t đáy (tham kh</w:t>
      </w:r>
      <w:r>
        <w:rPr>
          <w:color w:val="000000" w:themeColor="text1"/>
        </w:rPr>
        <w:t>ả</w:t>
      </w:r>
      <w:r>
        <w:rPr>
          <w:color w:val="000000" w:themeColor="text1"/>
        </w:rPr>
        <w:t>o hình v</w:t>
      </w:r>
      <w:r>
        <w:rPr>
          <w:color w:val="000000" w:themeColor="text1"/>
        </w:rPr>
        <w:t>ẽ</w:t>
      </w:r>
      <w:r>
        <w:rPr>
          <w:color w:val="000000" w:themeColor="text1"/>
        </w:rPr>
        <w:t>)</w:t>
      </w:r>
    </w:p>
    <w:p w14:paraId="05C1F3F8" w14:textId="77777777" w:rsidR="00EE2DEF" w:rsidRDefault="006C4E77" w:rsidP="00B977BD">
      <w:pPr>
        <w:pStyle w:val="ListParagraph"/>
        <w:tabs>
          <w:tab w:val="left" w:pos="992"/>
        </w:tabs>
        <w:spacing w:after="0" w:line="240" w:lineRule="auto"/>
        <w:ind w:left="992"/>
        <w:jc w:val="center"/>
        <w:rPr>
          <w:b/>
          <w:bCs/>
          <w:color w:val="000000" w:themeColor="text1"/>
        </w:rPr>
      </w:pPr>
      <w:r>
        <w:rPr>
          <w:b/>
          <w:noProof/>
          <w:color w:val="000000" w:themeColor="text1"/>
          <w:lang w:val="vi-VN" w:eastAsia="vi-VN"/>
        </w:rPr>
        <w:drawing>
          <wp:inline distT="0" distB="0" distL="0" distR="0" wp14:anchorId="2B64F94F" wp14:editId="5BBD1859">
            <wp:extent cx="1924050" cy="1407795"/>
            <wp:effectExtent l="0" t="0" r="0" b="0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A882" w14:textId="77777777" w:rsidR="00EE2DEF" w:rsidRDefault="006C4E77" w:rsidP="00B977BD">
      <w:pPr>
        <w:spacing w:after="0" w:line="240" w:lineRule="auto"/>
        <w:ind w:left="993" w:hanging="993"/>
        <w:rPr>
          <w:rFonts w:eastAsia="Calibri"/>
          <w:color w:val="000000" w:themeColor="text1"/>
          <w:position w:val="-14"/>
        </w:rPr>
      </w:pPr>
      <w:r>
        <w:rPr>
          <w:color w:val="000000" w:themeColor="text1"/>
          <w:lang w:val="vi-VN"/>
        </w:rPr>
        <w:t xml:space="preserve">a) </w:t>
      </w:r>
      <w:r>
        <w:rPr>
          <w:color w:val="000000" w:themeColor="text1"/>
        </w:rPr>
        <w:t>Ch</w:t>
      </w:r>
      <w:r>
        <w:rPr>
          <w:color w:val="000000" w:themeColor="text1"/>
        </w:rPr>
        <w:t>ứ</w:t>
      </w:r>
      <w:r>
        <w:rPr>
          <w:color w:val="000000" w:themeColor="text1"/>
        </w:rPr>
        <w:t>ng minh r</w:t>
      </w:r>
      <w:r>
        <w:rPr>
          <w:color w:val="000000" w:themeColor="text1"/>
        </w:rPr>
        <w:t>ằ</w:t>
      </w:r>
      <w:r>
        <w:rPr>
          <w:color w:val="000000" w:themeColor="text1"/>
        </w:rPr>
        <w:t xml:space="preserve">ng: </w:t>
      </w:r>
      <w:r>
        <w:rPr>
          <w:rFonts w:eastAsia="Calibri"/>
          <w:color w:val="000000" w:themeColor="text1"/>
          <w:position w:val="-14"/>
        </w:rPr>
        <w:object w:dxaOrig="1272" w:dyaOrig="390" w14:anchorId="005C0792">
          <v:shape id="_x0000_i1151" type="#_x0000_t75" style="width:63.5pt;height:19.5pt" o:ole="">
            <v:imagedata r:id="rId269" o:title=""/>
          </v:shape>
          <o:OLEObject Type="Embed" ProgID="Equation.DSMT4" ShapeID="_x0000_i1151" DrawAspect="Content" ObjectID="_1833616358" r:id="rId270"/>
        </w:object>
      </w:r>
    </w:p>
    <w:p w14:paraId="78E73EB7" w14:textId="77777777" w:rsidR="00EE2DEF" w:rsidRDefault="006C4E77" w:rsidP="00B977BD">
      <w:pPr>
        <w:pStyle w:val="ListParagraph"/>
        <w:spacing w:after="0" w:line="240" w:lineRule="auto"/>
        <w:ind w:left="0"/>
        <w:rPr>
          <w:color w:val="000000" w:themeColor="text1"/>
        </w:rPr>
      </w:pPr>
      <w:r>
        <w:rPr>
          <w:rFonts w:eastAsia="Calibri"/>
          <w:color w:val="000000" w:themeColor="text1"/>
          <w:position w:val="-14"/>
          <w:lang w:val="vi-VN"/>
        </w:rPr>
        <w:t xml:space="preserve">b) </w:t>
      </w:r>
      <w:r>
        <w:rPr>
          <w:color w:val="000000" w:themeColor="text1"/>
        </w:rPr>
        <w:t>Tính góc gi</w:t>
      </w:r>
      <w:r>
        <w:rPr>
          <w:color w:val="000000" w:themeColor="text1"/>
        </w:rPr>
        <w:t>ữ</w:t>
      </w:r>
      <w:r>
        <w:rPr>
          <w:color w:val="000000" w:themeColor="text1"/>
        </w:rPr>
        <w:t xml:space="preserve">a </w:t>
      </w:r>
      <w:r>
        <w:rPr>
          <w:color w:val="000000" w:themeColor="text1"/>
          <w:position w:val="-6"/>
        </w:rPr>
        <w:object w:dxaOrig="372" w:dyaOrig="288" w14:anchorId="659B1B77">
          <v:shape id="_x0000_i1152" type="#_x0000_t75" style="width:18.5pt;height:14.5pt" o:ole="">
            <v:imagedata r:id="rId271" o:title=""/>
          </v:shape>
          <o:OLEObject Type="Embed" ProgID="Equation.DSMT4" ShapeID="_x0000_i1152" DrawAspect="Content" ObjectID="_1833616359" r:id="rId272"/>
        </w:object>
      </w:r>
      <w:r>
        <w:rPr>
          <w:color w:val="000000" w:themeColor="text1"/>
        </w:rPr>
        <w:t xml:space="preserve"> và m</w:t>
      </w:r>
      <w:r>
        <w:rPr>
          <w:color w:val="000000" w:themeColor="text1"/>
        </w:rPr>
        <w:t>ặ</w:t>
      </w:r>
      <w:r>
        <w:rPr>
          <w:color w:val="000000" w:themeColor="text1"/>
        </w:rPr>
        <w:t xml:space="preserve">t đáy </w:t>
      </w:r>
      <w:r>
        <w:rPr>
          <w:color w:val="000000" w:themeColor="text1"/>
          <w:position w:val="-6"/>
        </w:rPr>
        <w:object w:dxaOrig="768" w:dyaOrig="288" w14:anchorId="0A79A39D">
          <v:shape id="_x0000_i1153" type="#_x0000_t75" style="width:38.5pt;height:14.5pt" o:ole="">
            <v:imagedata r:id="rId273" o:title=""/>
          </v:shape>
          <o:OLEObject Type="Embed" ProgID="Equation.DSMT4" ShapeID="_x0000_i1153" DrawAspect="Content" ObjectID="_1833616360" r:id="rId274"/>
        </w:object>
      </w:r>
    </w:p>
    <w:p w14:paraId="5A5DFB39" w14:textId="77777777" w:rsidR="00EE2DEF" w:rsidRDefault="006C4E77" w:rsidP="00B977BD">
      <w:pPr>
        <w:spacing w:after="0" w:line="240" w:lineRule="auto"/>
        <w:ind w:left="993" w:hanging="993"/>
        <w:rPr>
          <w:color w:val="000000" w:themeColor="text1"/>
        </w:rPr>
      </w:pPr>
      <w:r>
        <w:rPr>
          <w:bCs/>
          <w:color w:val="000000" w:themeColor="text1"/>
          <w:lang w:val="vi-VN"/>
        </w:rPr>
        <w:t>c) Xác đ</w:t>
      </w:r>
      <w:r>
        <w:rPr>
          <w:bCs/>
          <w:color w:val="000000" w:themeColor="text1"/>
          <w:lang w:val="vi-VN"/>
        </w:rPr>
        <w:t>ị</w:t>
      </w:r>
      <w:r>
        <w:rPr>
          <w:bCs/>
          <w:color w:val="000000" w:themeColor="text1"/>
          <w:lang w:val="vi-VN"/>
        </w:rPr>
        <w:t>nh g</w:t>
      </w:r>
      <w:r>
        <w:rPr>
          <w:bCs/>
          <w:color w:val="000000" w:themeColor="text1"/>
        </w:rPr>
        <w:t>óc nh</w:t>
      </w:r>
      <w:r>
        <w:rPr>
          <w:bCs/>
          <w:color w:val="000000" w:themeColor="text1"/>
        </w:rPr>
        <w:t>ị</w:t>
      </w:r>
      <w:r>
        <w:rPr>
          <w:bCs/>
          <w:color w:val="000000" w:themeColor="text1"/>
        </w:rPr>
        <w:t xml:space="preserve"> di</w:t>
      </w:r>
      <w:r>
        <w:rPr>
          <w:bCs/>
          <w:color w:val="000000" w:themeColor="text1"/>
        </w:rPr>
        <w:t>ệ</w:t>
      </w:r>
      <w:r>
        <w:rPr>
          <w:bCs/>
          <w:color w:val="000000" w:themeColor="text1"/>
        </w:rPr>
        <w:t xml:space="preserve">n </w:t>
      </w:r>
      <w:r>
        <w:rPr>
          <w:bCs/>
          <w:color w:val="000000" w:themeColor="text1"/>
          <w:position w:val="-14"/>
        </w:rPr>
        <w:object w:dxaOrig="1056" w:dyaOrig="408" w14:anchorId="778677CD">
          <v:shape id="_x0000_i1154" type="#_x0000_t75" style="width:53pt;height:20.5pt" o:ole="">
            <v:imagedata r:id="rId275" o:title=""/>
          </v:shape>
          <o:OLEObject Type="Embed" ProgID="Equation.DSMT4" ShapeID="_x0000_i1154" DrawAspect="Content" ObjectID="_1833616361" r:id="rId276"/>
        </w:object>
      </w:r>
    </w:p>
    <w:p w14:paraId="627BA693" w14:textId="0B16B292" w:rsidR="00EE2DEF" w:rsidRDefault="006C4E77" w:rsidP="00B977BD">
      <w:pPr>
        <w:pStyle w:val="Normal0"/>
        <w:contextualSpacing/>
        <w:rPr>
          <w:rFonts w:hint="default"/>
          <w:color w:val="000000" w:themeColor="text1"/>
          <w:sz w:val="24"/>
          <w:szCs w:val="24"/>
        </w:rPr>
      </w:pPr>
      <w:r>
        <w:rPr>
          <w:rFonts w:hint="default"/>
          <w:b/>
          <w:color w:val="000000" w:themeColor="text1"/>
          <w:sz w:val="24"/>
          <w:szCs w:val="24"/>
        </w:rPr>
        <w:t xml:space="preserve">Câu </w:t>
      </w:r>
      <w:r>
        <w:rPr>
          <w:rFonts w:hint="default"/>
          <w:b/>
          <w:color w:val="000000" w:themeColor="text1"/>
          <w:sz w:val="24"/>
          <w:szCs w:val="24"/>
          <w:lang w:val="vi-VN"/>
        </w:rPr>
        <w:t>4</w:t>
      </w:r>
      <w:r>
        <w:rPr>
          <w:rFonts w:hint="default"/>
          <w:b/>
          <w:color w:val="000000" w:themeColor="text1"/>
          <w:sz w:val="24"/>
          <w:szCs w:val="24"/>
        </w:rPr>
        <w:t>.</w:t>
      </w:r>
      <w:r>
        <w:rPr>
          <w:rFonts w:hint="default"/>
          <w:b/>
          <w:color w:val="000000" w:themeColor="text1"/>
          <w:sz w:val="24"/>
          <w:szCs w:val="24"/>
        </w:rPr>
        <w:tab/>
      </w:r>
      <w:r>
        <w:rPr>
          <w:rFonts w:hint="default"/>
          <w:color w:val="000000" w:themeColor="text1"/>
          <w:sz w:val="24"/>
          <w:szCs w:val="24"/>
        </w:rPr>
        <w:t>M</w:t>
      </w:r>
      <w:r>
        <w:rPr>
          <w:rFonts w:hint="default"/>
          <w:color w:val="000000" w:themeColor="text1"/>
          <w:sz w:val="24"/>
          <w:szCs w:val="24"/>
        </w:rPr>
        <w:t>ộ</w:t>
      </w:r>
      <w:r>
        <w:rPr>
          <w:rFonts w:hint="default"/>
          <w:color w:val="000000" w:themeColor="text1"/>
          <w:sz w:val="24"/>
          <w:szCs w:val="24"/>
        </w:rPr>
        <w:t>t chi</w:t>
      </w:r>
      <w:r>
        <w:rPr>
          <w:rFonts w:hint="default"/>
          <w:color w:val="000000" w:themeColor="text1"/>
          <w:sz w:val="24"/>
          <w:szCs w:val="24"/>
        </w:rPr>
        <w:t>ế</w:t>
      </w:r>
      <w:r>
        <w:rPr>
          <w:rFonts w:hint="default"/>
          <w:color w:val="000000" w:themeColor="text1"/>
          <w:sz w:val="24"/>
          <w:szCs w:val="24"/>
        </w:rPr>
        <w:t>c thang có d</w:t>
      </w:r>
      <w:r>
        <w:rPr>
          <w:rFonts w:hint="default"/>
          <w:color w:val="000000" w:themeColor="text1"/>
          <w:sz w:val="24"/>
          <w:szCs w:val="24"/>
        </w:rPr>
        <w:t>ạ</w:t>
      </w:r>
      <w:r>
        <w:rPr>
          <w:rFonts w:hint="default"/>
          <w:color w:val="000000" w:themeColor="text1"/>
          <w:sz w:val="24"/>
          <w:szCs w:val="24"/>
        </w:rPr>
        <w:t xml:space="preserve">ng hình thang cân cao 6 </w:t>
      </w:r>
      <w:r>
        <w:rPr>
          <w:rFonts w:hint="default"/>
          <w:i/>
          <w:iCs/>
          <w:color w:val="000000" w:themeColor="text1"/>
          <w:sz w:val="24"/>
          <w:szCs w:val="24"/>
        </w:rPr>
        <w:t>mét</w:t>
      </w:r>
      <w:r>
        <w:rPr>
          <w:rFonts w:hint="default"/>
          <w:color w:val="000000" w:themeColor="text1"/>
          <w:sz w:val="24"/>
          <w:szCs w:val="24"/>
        </w:rPr>
        <w:t xml:space="preserve">, hai chân thang cách nhau 80 </w:t>
      </w:r>
      <w:r>
        <w:rPr>
          <w:rFonts w:hint="default"/>
          <w:i/>
          <w:iCs/>
          <w:color w:val="000000" w:themeColor="text1"/>
          <w:sz w:val="24"/>
          <w:szCs w:val="24"/>
        </w:rPr>
        <w:t>cm</w:t>
      </w:r>
      <w:r>
        <w:rPr>
          <w:rFonts w:hint="default"/>
          <w:color w:val="000000" w:themeColor="text1"/>
          <w:sz w:val="24"/>
          <w:szCs w:val="24"/>
        </w:rPr>
        <w:t>, hai ng</w:t>
      </w:r>
      <w:r>
        <w:rPr>
          <w:rFonts w:hint="default"/>
          <w:color w:val="000000" w:themeColor="text1"/>
          <w:sz w:val="24"/>
          <w:szCs w:val="24"/>
        </w:rPr>
        <w:t>ọ</w:t>
      </w:r>
      <w:r>
        <w:rPr>
          <w:rFonts w:hint="default"/>
          <w:color w:val="000000" w:themeColor="text1"/>
          <w:sz w:val="24"/>
          <w:szCs w:val="24"/>
        </w:rPr>
        <w:t xml:space="preserve">n thang cách nhau 60 </w:t>
      </w:r>
      <w:r>
        <w:rPr>
          <w:rFonts w:hint="default"/>
          <w:i/>
          <w:iCs/>
          <w:color w:val="000000" w:themeColor="text1"/>
          <w:sz w:val="24"/>
          <w:szCs w:val="24"/>
        </w:rPr>
        <w:t>cm</w:t>
      </w:r>
      <w:r>
        <w:rPr>
          <w:rFonts w:hint="default"/>
          <w:color w:val="000000" w:themeColor="text1"/>
          <w:sz w:val="24"/>
          <w:szCs w:val="24"/>
        </w:rPr>
        <w:t>. Thang đư</w:t>
      </w:r>
      <w:r>
        <w:rPr>
          <w:rFonts w:hint="default"/>
          <w:color w:val="000000" w:themeColor="text1"/>
          <w:sz w:val="24"/>
          <w:szCs w:val="24"/>
        </w:rPr>
        <w:t>ợ</w:t>
      </w:r>
      <w:r>
        <w:rPr>
          <w:rFonts w:hint="default"/>
          <w:color w:val="000000" w:themeColor="text1"/>
          <w:sz w:val="24"/>
          <w:szCs w:val="24"/>
        </w:rPr>
        <w:t>c d</w:t>
      </w:r>
      <w:r>
        <w:rPr>
          <w:rFonts w:hint="default"/>
          <w:color w:val="000000" w:themeColor="text1"/>
          <w:sz w:val="24"/>
          <w:szCs w:val="24"/>
        </w:rPr>
        <w:t>ự</w:t>
      </w:r>
      <w:r>
        <w:rPr>
          <w:rFonts w:hint="default"/>
          <w:color w:val="000000" w:themeColor="text1"/>
          <w:sz w:val="24"/>
          <w:szCs w:val="24"/>
        </w:rPr>
        <w:t>a vào b</w:t>
      </w:r>
      <w:r>
        <w:rPr>
          <w:rFonts w:hint="default"/>
          <w:color w:val="000000" w:themeColor="text1"/>
          <w:sz w:val="24"/>
          <w:szCs w:val="24"/>
        </w:rPr>
        <w:t>ờ</w:t>
      </w:r>
      <w:r>
        <w:rPr>
          <w:rFonts w:hint="default"/>
          <w:color w:val="000000" w:themeColor="text1"/>
          <w:sz w:val="24"/>
          <w:szCs w:val="24"/>
        </w:rPr>
        <w:t xml:space="preserve"> tư</w:t>
      </w:r>
      <w:r>
        <w:rPr>
          <w:rFonts w:hint="default"/>
          <w:color w:val="000000" w:themeColor="text1"/>
          <w:sz w:val="24"/>
          <w:szCs w:val="24"/>
        </w:rPr>
        <w:t>ờ</w:t>
      </w:r>
      <w:r>
        <w:rPr>
          <w:rFonts w:hint="default"/>
          <w:color w:val="000000" w:themeColor="text1"/>
          <w:sz w:val="24"/>
          <w:szCs w:val="24"/>
        </w:rPr>
        <w:t>ng như hình bên dư</w:t>
      </w:r>
      <w:r>
        <w:rPr>
          <w:rFonts w:hint="default"/>
          <w:color w:val="000000" w:themeColor="text1"/>
          <w:sz w:val="24"/>
          <w:szCs w:val="24"/>
        </w:rPr>
        <w:t>ớ</w:t>
      </w:r>
      <w:r>
        <w:rPr>
          <w:rFonts w:hint="default"/>
          <w:color w:val="000000" w:themeColor="text1"/>
          <w:sz w:val="24"/>
          <w:szCs w:val="24"/>
        </w:rPr>
        <w:t>i. Tính g</w:t>
      </w:r>
      <w:r>
        <w:rPr>
          <w:rFonts w:hint="default"/>
          <w:color w:val="000000" w:themeColor="text1"/>
          <w:sz w:val="24"/>
          <w:szCs w:val="24"/>
        </w:rPr>
        <w:t>ầ</w:t>
      </w:r>
      <w:r>
        <w:rPr>
          <w:rFonts w:hint="default"/>
          <w:color w:val="000000" w:themeColor="text1"/>
          <w:sz w:val="24"/>
          <w:szCs w:val="24"/>
        </w:rPr>
        <w:t>n đúng góc t</w:t>
      </w:r>
      <w:r>
        <w:rPr>
          <w:rFonts w:hint="default"/>
          <w:color w:val="000000" w:themeColor="text1"/>
          <w:sz w:val="24"/>
          <w:szCs w:val="24"/>
        </w:rPr>
        <w:t>ạ</w:t>
      </w:r>
      <w:r>
        <w:rPr>
          <w:rFonts w:hint="default"/>
          <w:color w:val="000000" w:themeColor="text1"/>
          <w:sz w:val="24"/>
          <w:szCs w:val="24"/>
        </w:rPr>
        <w:t>o gi</w:t>
      </w:r>
      <w:r>
        <w:rPr>
          <w:rFonts w:hint="default"/>
          <w:color w:val="000000" w:themeColor="text1"/>
          <w:sz w:val="24"/>
          <w:szCs w:val="24"/>
        </w:rPr>
        <w:t>ữ</w:t>
      </w:r>
      <w:r>
        <w:rPr>
          <w:rFonts w:hint="default"/>
          <w:color w:val="000000" w:themeColor="text1"/>
          <w:sz w:val="24"/>
          <w:szCs w:val="24"/>
        </w:rPr>
        <w:t>a đư</w:t>
      </w:r>
      <w:r>
        <w:rPr>
          <w:rFonts w:hint="default"/>
          <w:color w:val="000000" w:themeColor="text1"/>
          <w:sz w:val="24"/>
          <w:szCs w:val="24"/>
        </w:rPr>
        <w:t>ờ</w:t>
      </w:r>
      <w:r>
        <w:rPr>
          <w:rFonts w:hint="default"/>
          <w:color w:val="000000" w:themeColor="text1"/>
          <w:sz w:val="24"/>
          <w:szCs w:val="24"/>
        </w:rPr>
        <w:t>ng chân tư</w:t>
      </w:r>
      <w:r>
        <w:rPr>
          <w:rFonts w:hint="default"/>
          <w:color w:val="000000" w:themeColor="text1"/>
          <w:sz w:val="24"/>
          <w:szCs w:val="24"/>
        </w:rPr>
        <w:t>ờ</w:t>
      </w:r>
      <w:r>
        <w:rPr>
          <w:rFonts w:hint="default"/>
          <w:color w:val="000000" w:themeColor="text1"/>
          <w:sz w:val="24"/>
          <w:szCs w:val="24"/>
        </w:rPr>
        <w:t>ng và c</w:t>
      </w:r>
      <w:r>
        <w:rPr>
          <w:rFonts w:hint="default"/>
          <w:color w:val="000000" w:themeColor="text1"/>
          <w:sz w:val="24"/>
          <w:szCs w:val="24"/>
        </w:rPr>
        <w:t>ạ</w:t>
      </w:r>
      <w:r>
        <w:rPr>
          <w:rFonts w:hint="default"/>
          <w:color w:val="000000" w:themeColor="text1"/>
          <w:sz w:val="24"/>
          <w:szCs w:val="24"/>
        </w:rPr>
        <w:t>nh c</w:t>
      </w:r>
      <w:r>
        <w:rPr>
          <w:rFonts w:hint="default"/>
          <w:color w:val="000000" w:themeColor="text1"/>
          <w:sz w:val="24"/>
          <w:szCs w:val="24"/>
        </w:rPr>
        <w:t>ộ</w:t>
      </w:r>
      <w:r>
        <w:rPr>
          <w:rFonts w:hint="default"/>
          <w:color w:val="000000" w:themeColor="text1"/>
          <w:sz w:val="24"/>
          <w:szCs w:val="24"/>
        </w:rPr>
        <w:t>t thang (tính theo đơn v</w:t>
      </w:r>
      <w:r>
        <w:rPr>
          <w:rFonts w:hint="default"/>
          <w:color w:val="000000" w:themeColor="text1"/>
          <w:sz w:val="24"/>
          <w:szCs w:val="24"/>
        </w:rPr>
        <w:t>ị</w:t>
      </w:r>
      <w:r>
        <w:rPr>
          <w:rFonts w:hint="default"/>
          <w:color w:val="000000" w:themeColor="text1"/>
          <w:sz w:val="24"/>
          <w:szCs w:val="24"/>
        </w:rPr>
        <w:t xml:space="preserve"> đ</w:t>
      </w:r>
      <w:r>
        <w:rPr>
          <w:rFonts w:hint="default"/>
          <w:color w:val="000000" w:themeColor="text1"/>
          <w:sz w:val="24"/>
          <w:szCs w:val="24"/>
        </w:rPr>
        <w:t>ộ</w:t>
      </w:r>
      <w:r>
        <w:rPr>
          <w:rFonts w:hint="default"/>
          <w:color w:val="000000" w:themeColor="text1"/>
          <w:sz w:val="24"/>
          <w:szCs w:val="24"/>
        </w:rPr>
        <w:t>, làm tròn k</w:t>
      </w:r>
      <w:r>
        <w:rPr>
          <w:rFonts w:hint="default"/>
          <w:color w:val="000000" w:themeColor="text1"/>
          <w:sz w:val="24"/>
          <w:szCs w:val="24"/>
        </w:rPr>
        <w:t>ế</w:t>
      </w:r>
      <w:r>
        <w:rPr>
          <w:rFonts w:hint="default"/>
          <w:color w:val="000000" w:themeColor="text1"/>
          <w:sz w:val="24"/>
          <w:szCs w:val="24"/>
        </w:rPr>
        <w:t>t qu</w:t>
      </w:r>
      <w:r>
        <w:rPr>
          <w:rFonts w:hint="default"/>
          <w:color w:val="000000" w:themeColor="text1"/>
          <w:sz w:val="24"/>
          <w:szCs w:val="24"/>
        </w:rPr>
        <w:t>ả</w:t>
      </w:r>
      <w:r>
        <w:rPr>
          <w:rFonts w:hint="default"/>
          <w:color w:val="000000" w:themeColor="text1"/>
          <w:sz w:val="24"/>
          <w:szCs w:val="24"/>
        </w:rPr>
        <w:t xml:space="preserve"> đ</w:t>
      </w:r>
      <w:r>
        <w:rPr>
          <w:rFonts w:hint="default"/>
          <w:color w:val="000000" w:themeColor="text1"/>
          <w:sz w:val="24"/>
          <w:szCs w:val="24"/>
        </w:rPr>
        <w:t>ế</w:t>
      </w:r>
      <w:r>
        <w:rPr>
          <w:rFonts w:hint="default"/>
          <w:color w:val="000000" w:themeColor="text1"/>
          <w:sz w:val="24"/>
          <w:szCs w:val="24"/>
        </w:rPr>
        <w:t>n ch</w:t>
      </w:r>
      <w:r>
        <w:rPr>
          <w:rFonts w:hint="default"/>
          <w:color w:val="000000" w:themeColor="text1"/>
          <w:sz w:val="24"/>
          <w:szCs w:val="24"/>
        </w:rPr>
        <w:t>ữ</w:t>
      </w:r>
      <w:r>
        <w:rPr>
          <w:rFonts w:hint="default"/>
          <w:color w:val="000000" w:themeColor="text1"/>
          <w:sz w:val="24"/>
          <w:szCs w:val="24"/>
        </w:rPr>
        <w:t xml:space="preserve"> s</w:t>
      </w:r>
      <w:r>
        <w:rPr>
          <w:rFonts w:hint="default"/>
          <w:color w:val="000000" w:themeColor="text1"/>
          <w:sz w:val="24"/>
          <w:szCs w:val="24"/>
        </w:rPr>
        <w:t>ố</w:t>
      </w:r>
      <w:r>
        <w:rPr>
          <w:rFonts w:hint="default"/>
          <w:color w:val="000000" w:themeColor="text1"/>
          <w:sz w:val="24"/>
          <w:szCs w:val="24"/>
        </w:rPr>
        <w:t xml:space="preserve"> th</w:t>
      </w:r>
      <w:r>
        <w:rPr>
          <w:rFonts w:hint="default"/>
          <w:color w:val="000000" w:themeColor="text1"/>
          <w:sz w:val="24"/>
          <w:szCs w:val="24"/>
        </w:rPr>
        <w:t>ậ</w:t>
      </w:r>
      <w:r>
        <w:rPr>
          <w:rFonts w:hint="default"/>
          <w:color w:val="000000" w:themeColor="text1"/>
          <w:sz w:val="24"/>
          <w:szCs w:val="24"/>
        </w:rPr>
        <w:t>p phân th</w:t>
      </w:r>
      <w:r>
        <w:rPr>
          <w:rFonts w:hint="default"/>
          <w:color w:val="000000" w:themeColor="text1"/>
          <w:sz w:val="24"/>
          <w:szCs w:val="24"/>
        </w:rPr>
        <w:t>ứ</w:t>
      </w:r>
      <w:r>
        <w:rPr>
          <w:rFonts w:hint="default"/>
          <w:color w:val="000000" w:themeColor="text1"/>
          <w:sz w:val="24"/>
          <w:szCs w:val="24"/>
        </w:rPr>
        <w:t xml:space="preserve"> hai).</w:t>
      </w:r>
    </w:p>
    <w:p w14:paraId="3CB252AF" w14:textId="3351EDBF" w:rsidR="00EE2DEF" w:rsidRDefault="006C4E77" w:rsidP="00B977BD">
      <w:pPr>
        <w:pStyle w:val="Normal0"/>
        <w:contextualSpacing/>
        <w:jc w:val="center"/>
        <w:rPr>
          <w:rFonts w:hint="default"/>
          <w:b/>
          <w:color w:val="000000" w:themeColor="text1"/>
          <w:sz w:val="24"/>
          <w:szCs w:val="24"/>
        </w:rPr>
      </w:pPr>
      <w:r>
        <w:rPr>
          <w:rFonts w:hint="default"/>
          <w:noProof/>
          <w:color w:val="000000" w:themeColor="text1"/>
          <w:sz w:val="24"/>
          <w:szCs w:val="24"/>
        </w:rPr>
        <w:drawing>
          <wp:inline distT="0" distB="0" distL="0" distR="0" wp14:anchorId="7CAEF565" wp14:editId="16180A5A">
            <wp:extent cx="1574418" cy="1609090"/>
            <wp:effectExtent l="0" t="0" r="6985" b="0"/>
            <wp:docPr id="48932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23881" name="Picture 2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8266" cy="161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7D0C" w14:textId="650A9004" w:rsidR="00EE2DEF" w:rsidRDefault="00B977BD" w:rsidP="00B977BD">
      <w:pPr>
        <w:pStyle w:val="Normal0"/>
        <w:contextualSpacing/>
        <w:jc w:val="center"/>
        <w:rPr>
          <w:color w:val="000000" w:themeColor="text1"/>
        </w:rPr>
      </w:pPr>
      <w:r>
        <w:rPr>
          <w:rFonts w:hint="default"/>
          <w:b/>
          <w:color w:val="000000" w:themeColor="text1"/>
          <w:sz w:val="24"/>
          <w:szCs w:val="24"/>
        </w:rPr>
        <w:t>--- HẾT ---</w:t>
      </w:r>
    </w:p>
    <w:sectPr w:rsidR="00EE2DEF" w:rsidSect="00B977BD">
      <w:pgSz w:w="11906" w:h="16838" w:code="9"/>
      <w:pgMar w:top="432" w:right="432" w:bottom="432" w:left="720" w:header="432" w:footer="288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ADE1D" w14:textId="77777777" w:rsidR="006C4E77" w:rsidRDefault="006C4E77">
      <w:pPr>
        <w:spacing w:line="240" w:lineRule="auto"/>
      </w:pPr>
      <w:r>
        <w:separator/>
      </w:r>
    </w:p>
  </w:endnote>
  <w:endnote w:type="continuationSeparator" w:id="0">
    <w:p w14:paraId="05BA4B42" w14:textId="77777777" w:rsidR="006C4E77" w:rsidRDefault="006C4E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5E971" w14:textId="77777777" w:rsidR="006C4E77" w:rsidRDefault="006C4E77">
      <w:pPr>
        <w:spacing w:after="0"/>
      </w:pPr>
      <w:r>
        <w:separator/>
      </w:r>
    </w:p>
  </w:footnote>
  <w:footnote w:type="continuationSeparator" w:id="0">
    <w:p w14:paraId="449A4C1E" w14:textId="77777777" w:rsidR="006C4E77" w:rsidRDefault="006C4E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DD621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E7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977BD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E2DEF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7142D"/>
    <w:rsid w:val="039206C7"/>
    <w:rsid w:val="04111393"/>
    <w:rsid w:val="2A4B3141"/>
    <w:rsid w:val="3D860D78"/>
    <w:rsid w:val="47631534"/>
    <w:rsid w:val="523A74F6"/>
    <w:rsid w:val="583B4E4C"/>
    <w:rsid w:val="5ADD6213"/>
    <w:rsid w:val="5CB175D3"/>
    <w:rsid w:val="72580C0E"/>
    <w:rsid w:val="72A23337"/>
    <w:rsid w:val="7BE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675A0"/>
  <w15:docId w15:val="{E5D0F9FE-56C4-4EE2-8BC5-96EF0ABB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0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pPr>
      <w:spacing w:after="160" w:line="259" w:lineRule="auto"/>
    </w:pPr>
    <w:rPr>
      <w:rFonts w:ascii="Times New Roman" w:eastAsiaTheme="minorHAnsi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jc w:val="center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  <w:qFormat/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fontstyle01">
    <w:name w:val="fontstyle01"/>
    <w:qFormat/>
    <w:rPr>
      <w:rFonts w:ascii="Times New Roman" w:hAnsi="Times New Roman" w:cs="Times New Roman" w:hint="default"/>
      <w:color w:val="000000"/>
      <w:sz w:val="26"/>
      <w:szCs w:val="26"/>
    </w:rPr>
  </w:style>
  <w:style w:type="paragraph" w:customStyle="1" w:styleId="Normal0">
    <w:name w:val="Normal_0"/>
    <w:qFormat/>
    <w:pPr>
      <w:widowControl w:val="0"/>
    </w:pPr>
    <w:rPr>
      <w:rFonts w:ascii="Times New Roman" w:eastAsia="Calibri" w:hAnsi="Times New Roman" w:cs="Times New Roman" w:hint="eastAsia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image" Target="media/image9.wmf"/><Relationship Id="rId63" Type="http://schemas.openxmlformats.org/officeDocument/2006/relationships/image" Target="media/image32.wmf"/><Relationship Id="rId159" Type="http://schemas.openxmlformats.org/officeDocument/2006/relationships/oleObject" Target="embeddings/oleObject69.bin"/><Relationship Id="rId170" Type="http://schemas.openxmlformats.org/officeDocument/2006/relationships/oleObject" Target="embeddings/oleObject76.bin"/><Relationship Id="rId226" Type="http://schemas.openxmlformats.org/officeDocument/2006/relationships/image" Target="media/image115.wmf"/><Relationship Id="rId268" Type="http://schemas.openxmlformats.org/officeDocument/2006/relationships/image" Target="media/image136.emf"/><Relationship Id="rId32" Type="http://schemas.openxmlformats.org/officeDocument/2006/relationships/oleObject" Target="embeddings/oleObject10.bin"/><Relationship Id="rId74" Type="http://schemas.openxmlformats.org/officeDocument/2006/relationships/oleObject" Target="embeddings/oleObject31.bin"/><Relationship Id="rId128" Type="http://schemas.openxmlformats.org/officeDocument/2006/relationships/image" Target="media/image69.wmf"/><Relationship Id="rId5" Type="http://schemas.openxmlformats.org/officeDocument/2006/relationships/footnotes" Target="footnotes.xml"/><Relationship Id="rId181" Type="http://schemas.openxmlformats.org/officeDocument/2006/relationships/image" Target="media/image94.wmf"/><Relationship Id="rId237" Type="http://schemas.openxmlformats.org/officeDocument/2006/relationships/oleObject" Target="embeddings/oleObject111.bin"/><Relationship Id="rId258" Type="http://schemas.openxmlformats.org/officeDocument/2006/relationships/image" Target="media/image131.wmf"/><Relationship Id="rId279" Type="http://schemas.openxmlformats.org/officeDocument/2006/relationships/theme" Target="theme/theme1.xml"/><Relationship Id="rId22" Type="http://schemas.openxmlformats.org/officeDocument/2006/relationships/image" Target="media/image10.wmf"/><Relationship Id="rId43" Type="http://schemas.openxmlformats.org/officeDocument/2006/relationships/image" Target="media/image22.wmf"/><Relationship Id="rId64" Type="http://schemas.openxmlformats.org/officeDocument/2006/relationships/oleObject" Target="embeddings/oleObject26.bin"/><Relationship Id="rId118" Type="http://schemas.openxmlformats.org/officeDocument/2006/relationships/image" Target="media/image64.wmf"/><Relationship Id="rId139" Type="http://schemas.openxmlformats.org/officeDocument/2006/relationships/oleObject" Target="embeddings/oleObject59.bin"/><Relationship Id="rId85" Type="http://schemas.openxmlformats.org/officeDocument/2006/relationships/image" Target="media/image43.wmf"/><Relationship Id="rId150" Type="http://schemas.openxmlformats.org/officeDocument/2006/relationships/image" Target="media/image80.wmf"/><Relationship Id="rId171" Type="http://schemas.openxmlformats.org/officeDocument/2006/relationships/image" Target="media/image89.wmf"/><Relationship Id="rId192" Type="http://schemas.openxmlformats.org/officeDocument/2006/relationships/image" Target="media/image99.wmf"/><Relationship Id="rId206" Type="http://schemas.openxmlformats.org/officeDocument/2006/relationships/oleObject" Target="embeddings/oleObject95.bin"/><Relationship Id="rId227" Type="http://schemas.openxmlformats.org/officeDocument/2006/relationships/oleObject" Target="embeddings/oleObject106.bin"/><Relationship Id="rId248" Type="http://schemas.openxmlformats.org/officeDocument/2006/relationships/image" Target="media/image126.wmf"/><Relationship Id="rId269" Type="http://schemas.openxmlformats.org/officeDocument/2006/relationships/image" Target="media/image137.wmf"/><Relationship Id="rId12" Type="http://schemas.openxmlformats.org/officeDocument/2006/relationships/oleObject" Target="embeddings/oleObject3.bin"/><Relationship Id="rId33" Type="http://schemas.openxmlformats.org/officeDocument/2006/relationships/image" Target="media/image17.wmf"/><Relationship Id="rId108" Type="http://schemas.openxmlformats.org/officeDocument/2006/relationships/image" Target="media/image59.wmf"/><Relationship Id="rId129" Type="http://schemas.openxmlformats.org/officeDocument/2006/relationships/oleObject" Target="embeddings/oleObject54.bin"/><Relationship Id="rId54" Type="http://schemas.openxmlformats.org/officeDocument/2006/relationships/oleObject" Target="embeddings/oleObject21.bin"/><Relationship Id="rId75" Type="http://schemas.openxmlformats.org/officeDocument/2006/relationships/image" Target="media/image38.wmf"/><Relationship Id="rId96" Type="http://schemas.openxmlformats.org/officeDocument/2006/relationships/image" Target="media/image51.wmf"/><Relationship Id="rId140" Type="http://schemas.openxmlformats.org/officeDocument/2006/relationships/image" Target="media/image75.wmf"/><Relationship Id="rId161" Type="http://schemas.openxmlformats.org/officeDocument/2006/relationships/oleObject" Target="embeddings/oleObject71.bin"/><Relationship Id="rId182" Type="http://schemas.openxmlformats.org/officeDocument/2006/relationships/oleObject" Target="embeddings/oleObject82.bin"/><Relationship Id="rId217" Type="http://schemas.openxmlformats.org/officeDocument/2006/relationships/oleObject" Target="embeddings/oleObject101.bin"/><Relationship Id="rId6" Type="http://schemas.openxmlformats.org/officeDocument/2006/relationships/endnotes" Target="endnotes.xml"/><Relationship Id="rId238" Type="http://schemas.openxmlformats.org/officeDocument/2006/relationships/image" Target="media/image121.wmf"/><Relationship Id="rId259" Type="http://schemas.openxmlformats.org/officeDocument/2006/relationships/oleObject" Target="embeddings/oleObject122.bin"/><Relationship Id="rId23" Type="http://schemas.openxmlformats.org/officeDocument/2006/relationships/image" Target="media/image11.wmf"/><Relationship Id="rId119" Type="http://schemas.openxmlformats.org/officeDocument/2006/relationships/oleObject" Target="embeddings/oleObject49.bin"/><Relationship Id="rId270" Type="http://schemas.openxmlformats.org/officeDocument/2006/relationships/oleObject" Target="embeddings/oleObject127.bin"/><Relationship Id="rId44" Type="http://schemas.openxmlformats.org/officeDocument/2006/relationships/oleObject" Target="embeddings/oleObject16.bin"/><Relationship Id="rId65" Type="http://schemas.openxmlformats.org/officeDocument/2006/relationships/image" Target="media/image33.wmf"/><Relationship Id="rId86" Type="http://schemas.openxmlformats.org/officeDocument/2006/relationships/oleObject" Target="embeddings/oleObject37.bin"/><Relationship Id="rId130" Type="http://schemas.openxmlformats.org/officeDocument/2006/relationships/image" Target="media/image70.wmf"/><Relationship Id="rId151" Type="http://schemas.openxmlformats.org/officeDocument/2006/relationships/oleObject" Target="embeddings/oleObject65.bin"/><Relationship Id="rId172" Type="http://schemas.openxmlformats.org/officeDocument/2006/relationships/oleObject" Target="embeddings/oleObject77.bin"/><Relationship Id="rId193" Type="http://schemas.openxmlformats.org/officeDocument/2006/relationships/oleObject" Target="embeddings/oleObject88.bin"/><Relationship Id="rId207" Type="http://schemas.openxmlformats.org/officeDocument/2006/relationships/image" Target="media/image106.wmf"/><Relationship Id="rId228" Type="http://schemas.openxmlformats.org/officeDocument/2006/relationships/image" Target="media/image116.wmf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4.bin"/><Relationship Id="rId260" Type="http://schemas.openxmlformats.org/officeDocument/2006/relationships/image" Target="media/image132.wmf"/><Relationship Id="rId34" Type="http://schemas.openxmlformats.org/officeDocument/2006/relationships/oleObject" Target="embeddings/oleObject11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2.bin"/><Relationship Id="rId97" Type="http://schemas.openxmlformats.org/officeDocument/2006/relationships/image" Target="media/image52.wmf"/><Relationship Id="rId120" Type="http://schemas.openxmlformats.org/officeDocument/2006/relationships/image" Target="media/image65.wmf"/><Relationship Id="rId141" Type="http://schemas.openxmlformats.org/officeDocument/2006/relationships/oleObject" Target="embeddings/oleObject60.bin"/><Relationship Id="rId7" Type="http://schemas.openxmlformats.org/officeDocument/2006/relationships/image" Target="media/image1.wmf"/><Relationship Id="rId162" Type="http://schemas.openxmlformats.org/officeDocument/2006/relationships/oleObject" Target="embeddings/oleObject72.bin"/><Relationship Id="rId183" Type="http://schemas.openxmlformats.org/officeDocument/2006/relationships/image" Target="media/image95.wmf"/><Relationship Id="rId218" Type="http://schemas.openxmlformats.org/officeDocument/2006/relationships/image" Target="media/image111.wmf"/><Relationship Id="rId239" Type="http://schemas.openxmlformats.org/officeDocument/2006/relationships/oleObject" Target="embeddings/oleObject112.bin"/><Relationship Id="rId250" Type="http://schemas.openxmlformats.org/officeDocument/2006/relationships/image" Target="media/image127.wmf"/><Relationship Id="rId271" Type="http://schemas.openxmlformats.org/officeDocument/2006/relationships/image" Target="media/image138.wmf"/><Relationship Id="rId24" Type="http://schemas.openxmlformats.org/officeDocument/2006/relationships/image" Target="media/image12.wmf"/><Relationship Id="rId45" Type="http://schemas.openxmlformats.org/officeDocument/2006/relationships/image" Target="media/image23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4.wmf"/><Relationship Id="rId110" Type="http://schemas.openxmlformats.org/officeDocument/2006/relationships/image" Target="media/image60.wmf"/><Relationship Id="rId131" Type="http://schemas.openxmlformats.org/officeDocument/2006/relationships/oleObject" Target="embeddings/oleObject55.bin"/><Relationship Id="rId152" Type="http://schemas.openxmlformats.org/officeDocument/2006/relationships/image" Target="media/image81.wmf"/><Relationship Id="rId173" Type="http://schemas.openxmlformats.org/officeDocument/2006/relationships/image" Target="media/image90.wmf"/><Relationship Id="rId194" Type="http://schemas.openxmlformats.org/officeDocument/2006/relationships/image" Target="media/image100.wmf"/><Relationship Id="rId208" Type="http://schemas.openxmlformats.org/officeDocument/2006/relationships/oleObject" Target="embeddings/oleObject96.bin"/><Relationship Id="rId229" Type="http://schemas.openxmlformats.org/officeDocument/2006/relationships/oleObject" Target="embeddings/oleObject107.bin"/><Relationship Id="rId240" Type="http://schemas.openxmlformats.org/officeDocument/2006/relationships/image" Target="media/image122.wmf"/><Relationship Id="rId261" Type="http://schemas.openxmlformats.org/officeDocument/2006/relationships/oleObject" Target="embeddings/oleObject123.bin"/><Relationship Id="rId14" Type="http://schemas.openxmlformats.org/officeDocument/2006/relationships/oleObject" Target="embeddings/oleObject4.bin"/><Relationship Id="rId35" Type="http://schemas.openxmlformats.org/officeDocument/2006/relationships/image" Target="media/image18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9.wmf"/><Relationship Id="rId100" Type="http://schemas.openxmlformats.org/officeDocument/2006/relationships/image" Target="media/image55.wmf"/><Relationship Id="rId8" Type="http://schemas.openxmlformats.org/officeDocument/2006/relationships/oleObject" Target="embeddings/oleObject1.bin"/><Relationship Id="rId98" Type="http://schemas.openxmlformats.org/officeDocument/2006/relationships/image" Target="media/image53.wmf"/><Relationship Id="rId121" Type="http://schemas.openxmlformats.org/officeDocument/2006/relationships/oleObject" Target="embeddings/oleObject50.bin"/><Relationship Id="rId142" Type="http://schemas.openxmlformats.org/officeDocument/2006/relationships/image" Target="media/image76.wmf"/><Relationship Id="rId163" Type="http://schemas.openxmlformats.org/officeDocument/2006/relationships/image" Target="media/image85.wmf"/><Relationship Id="rId184" Type="http://schemas.openxmlformats.org/officeDocument/2006/relationships/oleObject" Target="embeddings/oleObject83.bin"/><Relationship Id="rId219" Type="http://schemas.openxmlformats.org/officeDocument/2006/relationships/oleObject" Target="embeddings/oleObject102.bin"/><Relationship Id="rId230" Type="http://schemas.openxmlformats.org/officeDocument/2006/relationships/image" Target="media/image117.wmf"/><Relationship Id="rId251" Type="http://schemas.openxmlformats.org/officeDocument/2006/relationships/oleObject" Target="embeddings/oleObject118.bin"/><Relationship Id="rId25" Type="http://schemas.openxmlformats.org/officeDocument/2006/relationships/image" Target="media/image13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4.wmf"/><Relationship Id="rId272" Type="http://schemas.openxmlformats.org/officeDocument/2006/relationships/oleObject" Target="embeddings/oleObject128.bin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5.bin"/><Relationship Id="rId132" Type="http://schemas.openxmlformats.org/officeDocument/2006/relationships/image" Target="media/image71.wmf"/><Relationship Id="rId153" Type="http://schemas.openxmlformats.org/officeDocument/2006/relationships/oleObject" Target="embeddings/oleObject66.bin"/><Relationship Id="rId174" Type="http://schemas.openxmlformats.org/officeDocument/2006/relationships/oleObject" Target="embeddings/oleObject78.bin"/><Relationship Id="rId195" Type="http://schemas.openxmlformats.org/officeDocument/2006/relationships/oleObject" Target="embeddings/oleObject89.bin"/><Relationship Id="rId209" Type="http://schemas.openxmlformats.org/officeDocument/2006/relationships/image" Target="media/image107.wmf"/><Relationship Id="rId220" Type="http://schemas.openxmlformats.org/officeDocument/2006/relationships/image" Target="media/image112.wmf"/><Relationship Id="rId241" Type="http://schemas.openxmlformats.org/officeDocument/2006/relationships/oleObject" Target="embeddings/oleObject11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9.wmf"/><Relationship Id="rId262" Type="http://schemas.openxmlformats.org/officeDocument/2006/relationships/image" Target="media/image133.wmf"/><Relationship Id="rId78" Type="http://schemas.openxmlformats.org/officeDocument/2006/relationships/oleObject" Target="embeddings/oleObject33.bin"/><Relationship Id="rId99" Type="http://schemas.openxmlformats.org/officeDocument/2006/relationships/image" Target="media/image54.wmf"/><Relationship Id="rId101" Type="http://schemas.openxmlformats.org/officeDocument/2006/relationships/oleObject" Target="embeddings/oleObject40.bin"/><Relationship Id="rId122" Type="http://schemas.openxmlformats.org/officeDocument/2006/relationships/image" Target="media/image66.wmf"/><Relationship Id="rId143" Type="http://schemas.openxmlformats.org/officeDocument/2006/relationships/oleObject" Target="embeddings/oleObject61.bin"/><Relationship Id="rId164" Type="http://schemas.openxmlformats.org/officeDocument/2006/relationships/oleObject" Target="embeddings/oleObject73.bin"/><Relationship Id="rId185" Type="http://schemas.openxmlformats.org/officeDocument/2006/relationships/image" Target="media/image96.wmf"/><Relationship Id="rId9" Type="http://schemas.openxmlformats.org/officeDocument/2006/relationships/image" Target="media/image2.wmf"/><Relationship Id="rId210" Type="http://schemas.openxmlformats.org/officeDocument/2006/relationships/oleObject" Target="embeddings/oleObject97.bin"/><Relationship Id="rId26" Type="http://schemas.openxmlformats.org/officeDocument/2006/relationships/oleObject" Target="embeddings/oleObject7.bin"/><Relationship Id="rId231" Type="http://schemas.openxmlformats.org/officeDocument/2006/relationships/oleObject" Target="embeddings/oleObject108.bin"/><Relationship Id="rId252" Type="http://schemas.openxmlformats.org/officeDocument/2006/relationships/image" Target="media/image128.wmf"/><Relationship Id="rId273" Type="http://schemas.openxmlformats.org/officeDocument/2006/relationships/image" Target="media/image139.wmf"/><Relationship Id="rId47" Type="http://schemas.openxmlformats.org/officeDocument/2006/relationships/image" Target="media/image24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5.wmf"/><Relationship Id="rId112" Type="http://schemas.openxmlformats.org/officeDocument/2006/relationships/image" Target="media/image61.wmf"/><Relationship Id="rId133" Type="http://schemas.openxmlformats.org/officeDocument/2006/relationships/oleObject" Target="embeddings/oleObject56.bin"/><Relationship Id="rId154" Type="http://schemas.openxmlformats.org/officeDocument/2006/relationships/image" Target="media/image82.wmf"/><Relationship Id="rId175" Type="http://schemas.openxmlformats.org/officeDocument/2006/relationships/image" Target="media/image91.wmf"/><Relationship Id="rId196" Type="http://schemas.openxmlformats.org/officeDocument/2006/relationships/image" Target="media/image101.wmf"/><Relationship Id="rId200" Type="http://schemas.openxmlformats.org/officeDocument/2006/relationships/image" Target="media/image103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3.bin"/><Relationship Id="rId242" Type="http://schemas.openxmlformats.org/officeDocument/2006/relationships/image" Target="media/image123.wmf"/><Relationship Id="rId263" Type="http://schemas.openxmlformats.org/officeDocument/2006/relationships/oleObject" Target="embeddings/oleObject124.bin"/><Relationship Id="rId37" Type="http://schemas.openxmlformats.org/officeDocument/2006/relationships/image" Target="media/image19.wmf"/><Relationship Id="rId58" Type="http://schemas.openxmlformats.org/officeDocument/2006/relationships/oleObject" Target="embeddings/oleObject23.bin"/><Relationship Id="rId79" Type="http://schemas.openxmlformats.org/officeDocument/2006/relationships/image" Target="media/image40.wmf"/><Relationship Id="rId102" Type="http://schemas.openxmlformats.org/officeDocument/2006/relationships/image" Target="media/image56.wmf"/><Relationship Id="rId123" Type="http://schemas.openxmlformats.org/officeDocument/2006/relationships/oleObject" Target="embeddings/oleObject51.bin"/><Relationship Id="rId144" Type="http://schemas.openxmlformats.org/officeDocument/2006/relationships/image" Target="media/image77.wmf"/><Relationship Id="rId90" Type="http://schemas.openxmlformats.org/officeDocument/2006/relationships/oleObject" Target="embeddings/oleObject39.bin"/><Relationship Id="rId165" Type="http://schemas.openxmlformats.org/officeDocument/2006/relationships/image" Target="media/image86.wmf"/><Relationship Id="rId186" Type="http://schemas.openxmlformats.org/officeDocument/2006/relationships/oleObject" Target="embeddings/oleObject84.bin"/><Relationship Id="rId211" Type="http://schemas.openxmlformats.org/officeDocument/2006/relationships/image" Target="media/image108.wmf"/><Relationship Id="rId232" Type="http://schemas.openxmlformats.org/officeDocument/2006/relationships/image" Target="media/image118.wmf"/><Relationship Id="rId253" Type="http://schemas.openxmlformats.org/officeDocument/2006/relationships/oleObject" Target="embeddings/oleObject119.bin"/><Relationship Id="rId274" Type="http://schemas.openxmlformats.org/officeDocument/2006/relationships/oleObject" Target="embeddings/oleObject129.bin"/><Relationship Id="rId27" Type="http://schemas.openxmlformats.org/officeDocument/2006/relationships/image" Target="media/image14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5.wmf"/><Relationship Id="rId113" Type="http://schemas.openxmlformats.org/officeDocument/2006/relationships/oleObject" Target="embeddings/oleObject46.bin"/><Relationship Id="rId134" Type="http://schemas.openxmlformats.org/officeDocument/2006/relationships/image" Target="media/image72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67.bin"/><Relationship Id="rId176" Type="http://schemas.openxmlformats.org/officeDocument/2006/relationships/oleObject" Target="embeddings/oleObject79.bin"/><Relationship Id="rId197" Type="http://schemas.openxmlformats.org/officeDocument/2006/relationships/oleObject" Target="embeddings/oleObject90.bin"/><Relationship Id="rId201" Type="http://schemas.openxmlformats.org/officeDocument/2006/relationships/oleObject" Target="embeddings/oleObject92.bin"/><Relationship Id="rId222" Type="http://schemas.openxmlformats.org/officeDocument/2006/relationships/image" Target="media/image113.wmf"/><Relationship Id="rId243" Type="http://schemas.openxmlformats.org/officeDocument/2006/relationships/oleObject" Target="embeddings/oleObject114.bin"/><Relationship Id="rId264" Type="http://schemas.openxmlformats.org/officeDocument/2006/relationships/image" Target="media/image134.wmf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image" Target="media/image30.wmf"/><Relationship Id="rId103" Type="http://schemas.openxmlformats.org/officeDocument/2006/relationships/oleObject" Target="embeddings/oleObject41.bin"/><Relationship Id="rId124" Type="http://schemas.openxmlformats.org/officeDocument/2006/relationships/image" Target="media/image67.wmf"/><Relationship Id="rId70" Type="http://schemas.openxmlformats.org/officeDocument/2006/relationships/oleObject" Target="embeddings/oleObject29.bin"/><Relationship Id="rId91" Type="http://schemas.openxmlformats.org/officeDocument/2006/relationships/image" Target="media/image46.wmf"/><Relationship Id="rId145" Type="http://schemas.openxmlformats.org/officeDocument/2006/relationships/oleObject" Target="embeddings/oleObject62.bin"/><Relationship Id="rId166" Type="http://schemas.openxmlformats.org/officeDocument/2006/relationships/oleObject" Target="embeddings/oleObject74.bin"/><Relationship Id="rId187" Type="http://schemas.openxmlformats.org/officeDocument/2006/relationships/image" Target="media/image97.wmf"/><Relationship Id="rId1" Type="http://schemas.openxmlformats.org/officeDocument/2006/relationships/numbering" Target="numbering.xml"/><Relationship Id="rId212" Type="http://schemas.openxmlformats.org/officeDocument/2006/relationships/oleObject" Target="embeddings/oleObject98.bin"/><Relationship Id="rId233" Type="http://schemas.openxmlformats.org/officeDocument/2006/relationships/oleObject" Target="embeddings/oleObject109.bin"/><Relationship Id="rId254" Type="http://schemas.openxmlformats.org/officeDocument/2006/relationships/image" Target="media/image129.wmf"/><Relationship Id="rId28" Type="http://schemas.openxmlformats.org/officeDocument/2006/relationships/oleObject" Target="embeddings/oleObject8.bin"/><Relationship Id="rId49" Type="http://schemas.openxmlformats.org/officeDocument/2006/relationships/image" Target="media/image25.wmf"/><Relationship Id="rId114" Type="http://schemas.openxmlformats.org/officeDocument/2006/relationships/image" Target="media/image62.wmf"/><Relationship Id="rId275" Type="http://schemas.openxmlformats.org/officeDocument/2006/relationships/image" Target="media/image140.wmf"/><Relationship Id="rId60" Type="http://schemas.openxmlformats.org/officeDocument/2006/relationships/oleObject" Target="embeddings/oleObject24.bin"/><Relationship Id="rId81" Type="http://schemas.openxmlformats.org/officeDocument/2006/relationships/image" Target="media/image41.wmf"/><Relationship Id="rId135" Type="http://schemas.openxmlformats.org/officeDocument/2006/relationships/oleObject" Target="embeddings/oleObject57.bin"/><Relationship Id="rId156" Type="http://schemas.openxmlformats.org/officeDocument/2006/relationships/image" Target="media/image83.wmf"/><Relationship Id="rId177" Type="http://schemas.openxmlformats.org/officeDocument/2006/relationships/image" Target="media/image92.wmf"/><Relationship Id="rId198" Type="http://schemas.openxmlformats.org/officeDocument/2006/relationships/image" Target="media/image102.wmf"/><Relationship Id="rId202" Type="http://schemas.openxmlformats.org/officeDocument/2006/relationships/image" Target="media/image104.wmf"/><Relationship Id="rId223" Type="http://schemas.openxmlformats.org/officeDocument/2006/relationships/oleObject" Target="embeddings/oleObject104.bin"/><Relationship Id="rId244" Type="http://schemas.openxmlformats.org/officeDocument/2006/relationships/image" Target="media/image124.wmf"/><Relationship Id="rId18" Type="http://schemas.openxmlformats.org/officeDocument/2006/relationships/oleObject" Target="embeddings/oleObject6.bin"/><Relationship Id="rId39" Type="http://schemas.openxmlformats.org/officeDocument/2006/relationships/image" Target="media/image20.wmf"/><Relationship Id="rId265" Type="http://schemas.openxmlformats.org/officeDocument/2006/relationships/oleObject" Target="embeddings/oleObject125.bin"/><Relationship Id="rId50" Type="http://schemas.openxmlformats.org/officeDocument/2006/relationships/oleObject" Target="embeddings/oleObject19.bin"/><Relationship Id="rId104" Type="http://schemas.openxmlformats.org/officeDocument/2006/relationships/image" Target="media/image57.wmf"/><Relationship Id="rId125" Type="http://schemas.openxmlformats.org/officeDocument/2006/relationships/oleObject" Target="embeddings/oleObject52.bin"/><Relationship Id="rId146" Type="http://schemas.openxmlformats.org/officeDocument/2006/relationships/image" Target="media/image78.wmf"/><Relationship Id="rId167" Type="http://schemas.openxmlformats.org/officeDocument/2006/relationships/image" Target="media/image87.wmf"/><Relationship Id="rId188" Type="http://schemas.openxmlformats.org/officeDocument/2006/relationships/oleObject" Target="embeddings/oleObject85.bin"/><Relationship Id="rId71" Type="http://schemas.openxmlformats.org/officeDocument/2006/relationships/image" Target="media/image36.wmf"/><Relationship Id="rId92" Type="http://schemas.openxmlformats.org/officeDocument/2006/relationships/image" Target="media/image47.wmf"/><Relationship Id="rId213" Type="http://schemas.openxmlformats.org/officeDocument/2006/relationships/oleObject" Target="embeddings/oleObject99.bin"/><Relationship Id="rId234" Type="http://schemas.openxmlformats.org/officeDocument/2006/relationships/image" Target="media/image119.wmf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55" Type="http://schemas.openxmlformats.org/officeDocument/2006/relationships/oleObject" Target="embeddings/oleObject120.bin"/><Relationship Id="rId276" Type="http://schemas.openxmlformats.org/officeDocument/2006/relationships/oleObject" Target="embeddings/oleObject130.bin"/><Relationship Id="rId40" Type="http://schemas.openxmlformats.org/officeDocument/2006/relationships/oleObject" Target="embeddings/oleObject14.bin"/><Relationship Id="rId115" Type="http://schemas.openxmlformats.org/officeDocument/2006/relationships/oleObject" Target="embeddings/oleObject47.bin"/><Relationship Id="rId136" Type="http://schemas.openxmlformats.org/officeDocument/2006/relationships/image" Target="media/image73.wmf"/><Relationship Id="rId157" Type="http://schemas.openxmlformats.org/officeDocument/2006/relationships/oleObject" Target="embeddings/oleObject68.bin"/><Relationship Id="rId178" Type="http://schemas.openxmlformats.org/officeDocument/2006/relationships/oleObject" Target="embeddings/oleObject80.bin"/><Relationship Id="rId61" Type="http://schemas.openxmlformats.org/officeDocument/2006/relationships/image" Target="media/image31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91.bin"/><Relationship Id="rId203" Type="http://schemas.openxmlformats.org/officeDocument/2006/relationships/oleObject" Target="embeddings/oleObject93.bin"/><Relationship Id="rId19" Type="http://schemas.openxmlformats.org/officeDocument/2006/relationships/image" Target="media/image7.wmf"/><Relationship Id="rId224" Type="http://schemas.openxmlformats.org/officeDocument/2006/relationships/image" Target="media/image114.wmf"/><Relationship Id="rId245" Type="http://schemas.openxmlformats.org/officeDocument/2006/relationships/oleObject" Target="embeddings/oleObject115.bin"/><Relationship Id="rId266" Type="http://schemas.openxmlformats.org/officeDocument/2006/relationships/image" Target="media/image135.wmf"/><Relationship Id="rId30" Type="http://schemas.openxmlformats.org/officeDocument/2006/relationships/oleObject" Target="embeddings/oleObject9.bin"/><Relationship Id="rId105" Type="http://schemas.openxmlformats.org/officeDocument/2006/relationships/oleObject" Target="embeddings/oleObject42.bin"/><Relationship Id="rId126" Type="http://schemas.openxmlformats.org/officeDocument/2006/relationships/image" Target="media/image68.wmf"/><Relationship Id="rId147" Type="http://schemas.openxmlformats.org/officeDocument/2006/relationships/oleObject" Target="embeddings/oleObject63.bin"/><Relationship Id="rId168" Type="http://schemas.openxmlformats.org/officeDocument/2006/relationships/oleObject" Target="embeddings/oleObject75.bin"/><Relationship Id="rId51" Type="http://schemas.openxmlformats.org/officeDocument/2006/relationships/image" Target="media/image26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8.wmf"/><Relationship Id="rId189" Type="http://schemas.openxmlformats.org/officeDocument/2006/relationships/image" Target="media/image98.wmf"/><Relationship Id="rId3" Type="http://schemas.openxmlformats.org/officeDocument/2006/relationships/settings" Target="settings.xml"/><Relationship Id="rId214" Type="http://schemas.openxmlformats.org/officeDocument/2006/relationships/image" Target="media/image109.wmf"/><Relationship Id="rId235" Type="http://schemas.openxmlformats.org/officeDocument/2006/relationships/oleObject" Target="embeddings/oleObject110.bin"/><Relationship Id="rId256" Type="http://schemas.openxmlformats.org/officeDocument/2006/relationships/image" Target="media/image130.wmf"/><Relationship Id="rId277" Type="http://schemas.openxmlformats.org/officeDocument/2006/relationships/image" Target="media/image141.png"/><Relationship Id="rId116" Type="http://schemas.openxmlformats.org/officeDocument/2006/relationships/image" Target="media/image63.wmf"/><Relationship Id="rId137" Type="http://schemas.openxmlformats.org/officeDocument/2006/relationships/oleObject" Target="embeddings/oleObject58.bin"/><Relationship Id="rId158" Type="http://schemas.openxmlformats.org/officeDocument/2006/relationships/image" Target="media/image84.wmf"/><Relationship Id="rId20" Type="http://schemas.openxmlformats.org/officeDocument/2006/relationships/image" Target="media/image8.wmf"/><Relationship Id="rId41" Type="http://schemas.openxmlformats.org/officeDocument/2006/relationships/image" Target="media/image21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2.wmf"/><Relationship Id="rId179" Type="http://schemas.openxmlformats.org/officeDocument/2006/relationships/image" Target="media/image93.wmf"/><Relationship Id="rId190" Type="http://schemas.openxmlformats.org/officeDocument/2006/relationships/oleObject" Target="embeddings/oleObject86.bin"/><Relationship Id="rId204" Type="http://schemas.openxmlformats.org/officeDocument/2006/relationships/image" Target="media/image105.wmf"/><Relationship Id="rId225" Type="http://schemas.openxmlformats.org/officeDocument/2006/relationships/oleObject" Target="embeddings/oleObject105.bin"/><Relationship Id="rId246" Type="http://schemas.openxmlformats.org/officeDocument/2006/relationships/image" Target="media/image125.wmf"/><Relationship Id="rId267" Type="http://schemas.openxmlformats.org/officeDocument/2006/relationships/oleObject" Target="embeddings/oleObject126.bin"/><Relationship Id="rId106" Type="http://schemas.openxmlformats.org/officeDocument/2006/relationships/image" Target="media/image58.wmf"/><Relationship Id="rId127" Type="http://schemas.openxmlformats.org/officeDocument/2006/relationships/oleObject" Target="embeddings/oleObject5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6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7.wmf"/><Relationship Id="rId94" Type="http://schemas.openxmlformats.org/officeDocument/2006/relationships/image" Target="media/image49.wmf"/><Relationship Id="rId148" Type="http://schemas.openxmlformats.org/officeDocument/2006/relationships/image" Target="media/image79.wmf"/><Relationship Id="rId169" Type="http://schemas.openxmlformats.org/officeDocument/2006/relationships/image" Target="media/image88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1.bin"/><Relationship Id="rId215" Type="http://schemas.openxmlformats.org/officeDocument/2006/relationships/oleObject" Target="embeddings/oleObject100.bin"/><Relationship Id="rId236" Type="http://schemas.openxmlformats.org/officeDocument/2006/relationships/image" Target="media/image120.wmf"/><Relationship Id="rId257" Type="http://schemas.openxmlformats.org/officeDocument/2006/relationships/oleObject" Target="embeddings/oleObject121.bin"/><Relationship Id="rId278" Type="http://schemas.openxmlformats.org/officeDocument/2006/relationships/fontTable" Target="fontTable.xml"/><Relationship Id="rId42" Type="http://schemas.openxmlformats.org/officeDocument/2006/relationships/oleObject" Target="embeddings/oleObject15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74.wmf"/><Relationship Id="rId191" Type="http://schemas.openxmlformats.org/officeDocument/2006/relationships/oleObject" Target="embeddings/oleObject87.bin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16.bin"/><Relationship Id="rId107" Type="http://schemas.openxmlformats.org/officeDocument/2006/relationships/oleObject" Target="embeddings/oleObject43.bin"/><Relationship Id="rId11" Type="http://schemas.openxmlformats.org/officeDocument/2006/relationships/image" Target="media/image3.wmf"/><Relationship Id="rId53" Type="http://schemas.openxmlformats.org/officeDocument/2006/relationships/image" Target="media/image27.wmf"/><Relationship Id="rId149" Type="http://schemas.openxmlformats.org/officeDocument/2006/relationships/oleObject" Target="embeddings/oleObject64.bin"/><Relationship Id="rId95" Type="http://schemas.openxmlformats.org/officeDocument/2006/relationships/image" Target="media/image50.wmf"/><Relationship Id="rId160" Type="http://schemas.openxmlformats.org/officeDocument/2006/relationships/oleObject" Target="embeddings/oleObject70.bin"/><Relationship Id="rId216" Type="http://schemas.openxmlformats.org/officeDocument/2006/relationships/image" Target="media/image11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Thị Lệ</dc:creator>
  <cp:lastModifiedBy>Cường Nguyễn</cp:lastModifiedBy>
  <cp:revision>3</cp:revision>
  <dcterms:created xsi:type="dcterms:W3CDTF">2026-02-26T06:00:00Z</dcterms:created>
  <dcterms:modified xsi:type="dcterms:W3CDTF">2026-02-26T06:00:00Z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EBE14346DE534BCE807127580F275D7E_11</vt:lpwstr>
  </property>
  <property fmtid="{D5CDD505-2E9C-101B-9397-08002B2CF9AE}" pid="4" name="_DocHome">
    <vt:i4>589228582</vt:i4>
  </property>
</Properties>
</file>